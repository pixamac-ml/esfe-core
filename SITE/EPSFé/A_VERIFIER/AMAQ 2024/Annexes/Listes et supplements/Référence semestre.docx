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40ED96" w14:textId="4E4E36E3" w:rsidR="00467E70" w:rsidRPr="00981EFC" w:rsidRDefault="00467E70" w:rsidP="00D53038">
      <w:pPr>
        <w:pStyle w:val="Titre"/>
        <w:jc w:val="both"/>
        <w:rPr>
          <w:rFonts w:asciiTheme="minorHAnsi" w:hAnsiTheme="minorHAnsi"/>
          <w:b w:val="0"/>
          <w:sz w:val="20"/>
          <w:szCs w:val="20"/>
        </w:rPr>
      </w:pPr>
    </w:p>
    <w:tbl>
      <w:tblPr>
        <w:tblW w:w="10065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5"/>
      </w:tblGrid>
      <w:tr w:rsidR="007C5314" w:rsidRPr="00F931B3" w14:paraId="5659FD0E" w14:textId="77777777" w:rsidTr="00467E70">
        <w:tc>
          <w:tcPr>
            <w:tcW w:w="10065" w:type="dxa"/>
            <w:shd w:val="clear" w:color="auto" w:fill="auto"/>
          </w:tcPr>
          <w:p w14:paraId="6CE73595" w14:textId="77777777" w:rsidR="00467E70" w:rsidRPr="00F931B3" w:rsidRDefault="00F931B3" w:rsidP="00935449">
            <w:pPr>
              <w:pStyle w:val="Titre"/>
              <w:jc w:val="both"/>
              <w:rPr>
                <w:rFonts w:asciiTheme="minorHAnsi" w:hAnsiTheme="minorHAnsi"/>
                <w:bCs w:val="0"/>
                <w:sz w:val="22"/>
                <w:szCs w:val="22"/>
              </w:rPr>
            </w:pPr>
            <w:r w:rsidRPr="00F931B3">
              <w:rPr>
                <w:rFonts w:asciiTheme="minorHAnsi" w:hAnsiTheme="minorHAnsi"/>
                <w:bCs w:val="0"/>
                <w:sz w:val="22"/>
                <w:szCs w:val="22"/>
              </w:rPr>
              <w:t>Semestre 1</w:t>
            </w:r>
          </w:p>
          <w:p w14:paraId="7CFF87C5" w14:textId="77777777" w:rsidR="00C10C24" w:rsidRPr="00C10C24" w:rsidRDefault="00C10C24" w:rsidP="00C10C24">
            <w:pPr>
              <w:pStyle w:val="Titre"/>
              <w:numPr>
                <w:ilvl w:val="0"/>
                <w:numId w:val="6"/>
              </w:numPr>
              <w:jc w:val="both"/>
              <w:rPr>
                <w:rFonts w:asciiTheme="minorHAnsi" w:hAnsiTheme="minorHAnsi"/>
                <w:b w:val="0"/>
                <w:bCs w:val="0"/>
                <w:sz w:val="22"/>
                <w:szCs w:val="22"/>
              </w:rPr>
            </w:pPr>
            <w:r w:rsidRPr="00C10C24">
              <w:rPr>
                <w:rFonts w:asciiTheme="minorHAnsi" w:hAnsiTheme="minorHAnsi"/>
                <w:b w:val="0"/>
                <w:bCs w:val="0"/>
                <w:sz w:val="22"/>
                <w:szCs w:val="22"/>
              </w:rPr>
              <w:t>MBIO111 Sciences de Laboratoire Médical I</w:t>
            </w:r>
          </w:p>
          <w:p w14:paraId="72087E09" w14:textId="77777777" w:rsidR="00C10C24" w:rsidRPr="00C10C24" w:rsidRDefault="00C10C24" w:rsidP="00C10C24">
            <w:pPr>
              <w:pStyle w:val="Titre"/>
              <w:numPr>
                <w:ilvl w:val="0"/>
                <w:numId w:val="6"/>
              </w:numPr>
              <w:jc w:val="both"/>
              <w:rPr>
                <w:rFonts w:asciiTheme="minorHAnsi" w:hAnsiTheme="minorHAnsi"/>
                <w:b w:val="0"/>
                <w:bCs w:val="0"/>
                <w:sz w:val="22"/>
                <w:szCs w:val="22"/>
              </w:rPr>
            </w:pPr>
            <w:r w:rsidRPr="00C10C24">
              <w:rPr>
                <w:rFonts w:asciiTheme="minorHAnsi" w:hAnsiTheme="minorHAnsi"/>
                <w:b w:val="0"/>
                <w:bCs w:val="0"/>
                <w:sz w:val="22"/>
                <w:szCs w:val="22"/>
              </w:rPr>
              <w:t>MBIO112 Sciences de base I</w:t>
            </w:r>
          </w:p>
          <w:p w14:paraId="4AD807A5" w14:textId="77777777" w:rsidR="00C10C24" w:rsidRPr="00C10C24" w:rsidRDefault="00C10C24" w:rsidP="00C10C24">
            <w:pPr>
              <w:pStyle w:val="Titre"/>
              <w:numPr>
                <w:ilvl w:val="0"/>
                <w:numId w:val="6"/>
              </w:numPr>
              <w:jc w:val="both"/>
              <w:rPr>
                <w:rFonts w:asciiTheme="minorHAnsi" w:hAnsiTheme="minorHAnsi"/>
                <w:b w:val="0"/>
                <w:bCs w:val="0"/>
                <w:sz w:val="22"/>
                <w:szCs w:val="22"/>
              </w:rPr>
            </w:pPr>
            <w:r w:rsidRPr="00C10C24">
              <w:rPr>
                <w:rFonts w:asciiTheme="minorHAnsi" w:hAnsiTheme="minorHAnsi"/>
                <w:b w:val="0"/>
                <w:bCs w:val="0"/>
                <w:sz w:val="22"/>
                <w:szCs w:val="22"/>
              </w:rPr>
              <w:t xml:space="preserve">MBIO113 Renforcement des compétences professionnelles I/communication, droit, et recherche </w:t>
            </w:r>
          </w:p>
          <w:p w14:paraId="5CAA1FD4" w14:textId="77777777" w:rsidR="00C10C24" w:rsidRPr="00C10C24" w:rsidRDefault="00C10C24" w:rsidP="00C10C24">
            <w:pPr>
              <w:pStyle w:val="Titre"/>
              <w:numPr>
                <w:ilvl w:val="0"/>
                <w:numId w:val="6"/>
              </w:numPr>
              <w:tabs>
                <w:tab w:val="left" w:pos="3416"/>
              </w:tabs>
              <w:jc w:val="both"/>
              <w:rPr>
                <w:rFonts w:asciiTheme="minorHAnsi" w:hAnsiTheme="minorHAnsi"/>
                <w:bCs w:val="0"/>
                <w:sz w:val="22"/>
                <w:szCs w:val="22"/>
              </w:rPr>
            </w:pPr>
            <w:r w:rsidRPr="00C10C24">
              <w:rPr>
                <w:rFonts w:asciiTheme="minorHAnsi" w:hAnsiTheme="minorHAnsi"/>
                <w:b w:val="0"/>
                <w:bCs w:val="0"/>
                <w:sz w:val="22"/>
                <w:szCs w:val="22"/>
              </w:rPr>
              <w:t>MBIO114 Sciences en Santé Publique I</w:t>
            </w:r>
          </w:p>
          <w:p w14:paraId="0593EE85" w14:textId="77777777" w:rsidR="00F931B3" w:rsidRDefault="00F931B3" w:rsidP="00C10C24">
            <w:pPr>
              <w:pStyle w:val="Titre"/>
              <w:tabs>
                <w:tab w:val="left" w:pos="3416"/>
              </w:tabs>
              <w:jc w:val="both"/>
              <w:rPr>
                <w:rFonts w:asciiTheme="minorHAnsi" w:hAnsiTheme="minorHAnsi"/>
                <w:bCs w:val="0"/>
                <w:sz w:val="22"/>
                <w:szCs w:val="22"/>
              </w:rPr>
            </w:pPr>
            <w:r w:rsidRPr="00F931B3">
              <w:rPr>
                <w:rFonts w:asciiTheme="minorHAnsi" w:hAnsiTheme="minorHAnsi"/>
                <w:bCs w:val="0"/>
                <w:sz w:val="22"/>
                <w:szCs w:val="22"/>
              </w:rPr>
              <w:t xml:space="preserve">Semestre </w:t>
            </w:r>
            <w:r>
              <w:rPr>
                <w:rFonts w:asciiTheme="minorHAnsi" w:hAnsiTheme="minorHAnsi"/>
                <w:bCs w:val="0"/>
                <w:sz w:val="22"/>
                <w:szCs w:val="22"/>
              </w:rPr>
              <w:t>2</w:t>
            </w:r>
            <w:r w:rsidR="00E3742F">
              <w:rPr>
                <w:rFonts w:asciiTheme="minorHAnsi" w:hAnsiTheme="minorHAnsi"/>
                <w:bCs w:val="0"/>
                <w:sz w:val="22"/>
                <w:szCs w:val="22"/>
              </w:rPr>
              <w:tab/>
            </w:r>
          </w:p>
          <w:p w14:paraId="17322A61" w14:textId="77777777" w:rsidR="00C10C24" w:rsidRPr="00C10C24" w:rsidRDefault="00C10C24" w:rsidP="00C10C24">
            <w:pPr>
              <w:pStyle w:val="Titre"/>
              <w:numPr>
                <w:ilvl w:val="0"/>
                <w:numId w:val="6"/>
              </w:numPr>
              <w:jc w:val="both"/>
              <w:rPr>
                <w:rFonts w:asciiTheme="minorHAnsi" w:hAnsiTheme="minorHAnsi"/>
                <w:b w:val="0"/>
                <w:bCs w:val="0"/>
                <w:sz w:val="22"/>
                <w:szCs w:val="22"/>
              </w:rPr>
            </w:pPr>
            <w:r w:rsidRPr="00C10C24">
              <w:rPr>
                <w:rFonts w:asciiTheme="minorHAnsi" w:hAnsiTheme="minorHAnsi"/>
                <w:b w:val="0"/>
                <w:bCs w:val="0"/>
                <w:sz w:val="22"/>
                <w:szCs w:val="22"/>
              </w:rPr>
              <w:t>MBIO121 Sciences de Laboratoire Médical II</w:t>
            </w:r>
          </w:p>
          <w:p w14:paraId="7A907858" w14:textId="77777777" w:rsidR="00C10C24" w:rsidRPr="00C10C24" w:rsidRDefault="00C10C24" w:rsidP="00C10C24">
            <w:pPr>
              <w:pStyle w:val="Titre"/>
              <w:numPr>
                <w:ilvl w:val="0"/>
                <w:numId w:val="6"/>
              </w:numPr>
              <w:jc w:val="both"/>
              <w:rPr>
                <w:rFonts w:asciiTheme="minorHAnsi" w:hAnsiTheme="minorHAnsi"/>
                <w:b w:val="0"/>
                <w:bCs w:val="0"/>
                <w:sz w:val="22"/>
                <w:szCs w:val="22"/>
              </w:rPr>
            </w:pPr>
            <w:r w:rsidRPr="00C10C24">
              <w:rPr>
                <w:rFonts w:asciiTheme="minorHAnsi" w:hAnsiTheme="minorHAnsi"/>
                <w:b w:val="0"/>
                <w:bCs w:val="0"/>
                <w:sz w:val="22"/>
                <w:szCs w:val="22"/>
              </w:rPr>
              <w:t>MBIO122 Sciences de base II</w:t>
            </w:r>
          </w:p>
          <w:p w14:paraId="1365AF26" w14:textId="77777777" w:rsidR="00C10C24" w:rsidRPr="00C10C24" w:rsidRDefault="00C10C24" w:rsidP="00C10C24">
            <w:pPr>
              <w:pStyle w:val="Titre"/>
              <w:numPr>
                <w:ilvl w:val="0"/>
                <w:numId w:val="6"/>
              </w:numPr>
              <w:jc w:val="both"/>
              <w:rPr>
                <w:rFonts w:asciiTheme="minorHAnsi" w:hAnsiTheme="minorHAnsi"/>
                <w:b w:val="0"/>
                <w:bCs w:val="0"/>
                <w:sz w:val="22"/>
                <w:szCs w:val="22"/>
              </w:rPr>
            </w:pPr>
            <w:r w:rsidRPr="00C10C24">
              <w:rPr>
                <w:rFonts w:asciiTheme="minorHAnsi" w:hAnsiTheme="minorHAnsi"/>
                <w:b w:val="0"/>
                <w:bCs w:val="0"/>
                <w:sz w:val="22"/>
                <w:szCs w:val="22"/>
              </w:rPr>
              <w:t>MBIO123 Sciences de base III</w:t>
            </w:r>
          </w:p>
          <w:p w14:paraId="3EFCFCED" w14:textId="77777777" w:rsidR="00C10C24" w:rsidRPr="00C10C24" w:rsidRDefault="00C10C24" w:rsidP="00C10C24">
            <w:pPr>
              <w:pStyle w:val="Titre"/>
              <w:numPr>
                <w:ilvl w:val="0"/>
                <w:numId w:val="6"/>
              </w:numPr>
              <w:jc w:val="both"/>
              <w:rPr>
                <w:rFonts w:asciiTheme="minorHAnsi" w:hAnsiTheme="minorHAnsi"/>
                <w:b w:val="0"/>
                <w:bCs w:val="0"/>
                <w:sz w:val="22"/>
                <w:szCs w:val="22"/>
              </w:rPr>
            </w:pPr>
            <w:r w:rsidRPr="00C10C24">
              <w:rPr>
                <w:rFonts w:asciiTheme="minorHAnsi" w:hAnsiTheme="minorHAnsi"/>
                <w:b w:val="0"/>
                <w:bCs w:val="0"/>
                <w:sz w:val="22"/>
                <w:szCs w:val="22"/>
              </w:rPr>
              <w:t>MBIO124 Sciences en Santé Publique II</w:t>
            </w:r>
          </w:p>
          <w:p w14:paraId="0A7FEBD0" w14:textId="77777777" w:rsidR="00C10C24" w:rsidRPr="00C10C24" w:rsidRDefault="00C10C24" w:rsidP="00C10C24">
            <w:pPr>
              <w:pStyle w:val="Titre"/>
              <w:numPr>
                <w:ilvl w:val="0"/>
                <w:numId w:val="6"/>
              </w:numPr>
              <w:jc w:val="both"/>
              <w:rPr>
                <w:rFonts w:asciiTheme="minorHAnsi" w:hAnsiTheme="minorHAnsi"/>
                <w:bCs w:val="0"/>
                <w:sz w:val="22"/>
                <w:szCs w:val="22"/>
              </w:rPr>
            </w:pPr>
            <w:r w:rsidRPr="00C10C24">
              <w:rPr>
                <w:rFonts w:asciiTheme="minorHAnsi" w:hAnsiTheme="minorHAnsi"/>
                <w:b w:val="0"/>
                <w:bCs w:val="0"/>
                <w:sz w:val="22"/>
                <w:szCs w:val="22"/>
              </w:rPr>
              <w:t>MBIO125 Renforcement des compétences professionnelles II/ droit, recherche</w:t>
            </w:r>
          </w:p>
          <w:p w14:paraId="68864AA0" w14:textId="77777777" w:rsidR="00F931B3" w:rsidRPr="00F931B3" w:rsidRDefault="00F931B3" w:rsidP="00C10C24">
            <w:pPr>
              <w:pStyle w:val="Titre"/>
              <w:jc w:val="both"/>
              <w:rPr>
                <w:rFonts w:asciiTheme="minorHAnsi" w:hAnsiTheme="minorHAnsi"/>
                <w:bCs w:val="0"/>
                <w:sz w:val="22"/>
                <w:szCs w:val="22"/>
              </w:rPr>
            </w:pPr>
            <w:r w:rsidRPr="00F931B3">
              <w:rPr>
                <w:rFonts w:asciiTheme="minorHAnsi" w:hAnsiTheme="minorHAnsi"/>
                <w:bCs w:val="0"/>
                <w:sz w:val="22"/>
                <w:szCs w:val="22"/>
              </w:rPr>
              <w:t xml:space="preserve">Semestre </w:t>
            </w:r>
            <w:r>
              <w:rPr>
                <w:rFonts w:asciiTheme="minorHAnsi" w:hAnsiTheme="minorHAnsi"/>
                <w:bCs w:val="0"/>
                <w:sz w:val="22"/>
                <w:szCs w:val="22"/>
              </w:rPr>
              <w:t>3</w:t>
            </w:r>
          </w:p>
          <w:p w14:paraId="02E9C195" w14:textId="77777777" w:rsidR="00C10C24" w:rsidRPr="00C10C24" w:rsidRDefault="00C10C24" w:rsidP="00C10C24">
            <w:pPr>
              <w:pStyle w:val="Titre"/>
              <w:numPr>
                <w:ilvl w:val="0"/>
                <w:numId w:val="6"/>
              </w:numPr>
              <w:jc w:val="both"/>
              <w:rPr>
                <w:rFonts w:asciiTheme="minorHAnsi" w:hAnsiTheme="minorHAnsi"/>
                <w:b w:val="0"/>
                <w:bCs w:val="0"/>
                <w:sz w:val="22"/>
                <w:szCs w:val="22"/>
              </w:rPr>
            </w:pPr>
            <w:r w:rsidRPr="00C10C24">
              <w:rPr>
                <w:rFonts w:asciiTheme="minorHAnsi" w:hAnsiTheme="minorHAnsi"/>
                <w:b w:val="0"/>
                <w:bCs w:val="0"/>
                <w:sz w:val="22"/>
                <w:szCs w:val="22"/>
              </w:rPr>
              <w:t>MBIO231 Sciences de Laboratoire Médical III</w:t>
            </w:r>
          </w:p>
          <w:p w14:paraId="5CB4225B" w14:textId="77777777" w:rsidR="00C10C24" w:rsidRPr="00C10C24" w:rsidRDefault="00C10C24" w:rsidP="00C10C24">
            <w:pPr>
              <w:pStyle w:val="Titre"/>
              <w:numPr>
                <w:ilvl w:val="0"/>
                <w:numId w:val="6"/>
              </w:numPr>
              <w:jc w:val="both"/>
              <w:rPr>
                <w:rFonts w:asciiTheme="minorHAnsi" w:hAnsiTheme="minorHAnsi"/>
                <w:b w:val="0"/>
                <w:bCs w:val="0"/>
                <w:sz w:val="22"/>
                <w:szCs w:val="22"/>
              </w:rPr>
            </w:pPr>
            <w:r w:rsidRPr="00C10C24">
              <w:rPr>
                <w:rFonts w:asciiTheme="minorHAnsi" w:hAnsiTheme="minorHAnsi"/>
                <w:b w:val="0"/>
                <w:bCs w:val="0"/>
                <w:sz w:val="22"/>
                <w:szCs w:val="22"/>
              </w:rPr>
              <w:t>MBIO232 Sciences de Laboratoire Médical IV</w:t>
            </w:r>
          </w:p>
          <w:p w14:paraId="0596E3DE" w14:textId="77777777" w:rsidR="00C10C24" w:rsidRPr="00C10C24" w:rsidRDefault="00C10C24" w:rsidP="00C10C24">
            <w:pPr>
              <w:pStyle w:val="Titre"/>
              <w:numPr>
                <w:ilvl w:val="0"/>
                <w:numId w:val="6"/>
              </w:numPr>
              <w:jc w:val="both"/>
              <w:rPr>
                <w:rFonts w:asciiTheme="minorHAnsi" w:hAnsiTheme="minorHAnsi"/>
                <w:b w:val="0"/>
                <w:bCs w:val="0"/>
                <w:sz w:val="22"/>
                <w:szCs w:val="22"/>
              </w:rPr>
            </w:pPr>
            <w:r w:rsidRPr="00C10C24">
              <w:rPr>
                <w:rFonts w:asciiTheme="minorHAnsi" w:hAnsiTheme="minorHAnsi"/>
                <w:b w:val="0"/>
                <w:bCs w:val="0"/>
                <w:sz w:val="22"/>
                <w:szCs w:val="22"/>
              </w:rPr>
              <w:t>MBIO233 Sciences de Laboratoire Médical V</w:t>
            </w:r>
          </w:p>
          <w:p w14:paraId="08B067DC" w14:textId="77777777" w:rsidR="00C10C24" w:rsidRPr="00C10C24" w:rsidRDefault="00C10C24" w:rsidP="00C10C24">
            <w:pPr>
              <w:pStyle w:val="Titre"/>
              <w:numPr>
                <w:ilvl w:val="0"/>
                <w:numId w:val="6"/>
              </w:numPr>
              <w:jc w:val="both"/>
              <w:rPr>
                <w:rFonts w:asciiTheme="minorHAnsi" w:hAnsiTheme="minorHAnsi"/>
                <w:bCs w:val="0"/>
                <w:sz w:val="22"/>
                <w:szCs w:val="22"/>
              </w:rPr>
            </w:pPr>
            <w:r w:rsidRPr="00C10C24">
              <w:rPr>
                <w:rFonts w:asciiTheme="minorHAnsi" w:hAnsiTheme="minorHAnsi"/>
                <w:b w:val="0"/>
                <w:bCs w:val="0"/>
                <w:sz w:val="22"/>
                <w:szCs w:val="22"/>
              </w:rPr>
              <w:t>MBIO234 Renforcement des compétences professionnelles III/ recherche</w:t>
            </w:r>
          </w:p>
          <w:p w14:paraId="728D1CD7" w14:textId="77777777" w:rsidR="00F931B3" w:rsidRPr="00F931B3" w:rsidRDefault="00F931B3" w:rsidP="00C10C24">
            <w:pPr>
              <w:pStyle w:val="Titre"/>
              <w:jc w:val="both"/>
              <w:rPr>
                <w:rFonts w:asciiTheme="minorHAnsi" w:hAnsiTheme="minorHAnsi"/>
                <w:bCs w:val="0"/>
                <w:sz w:val="22"/>
                <w:szCs w:val="22"/>
              </w:rPr>
            </w:pPr>
            <w:r w:rsidRPr="00F931B3">
              <w:rPr>
                <w:rFonts w:asciiTheme="minorHAnsi" w:hAnsiTheme="minorHAnsi"/>
                <w:bCs w:val="0"/>
                <w:sz w:val="22"/>
                <w:szCs w:val="22"/>
              </w:rPr>
              <w:t xml:space="preserve">Semestre </w:t>
            </w:r>
            <w:r w:rsidR="00813A42">
              <w:rPr>
                <w:rFonts w:asciiTheme="minorHAnsi" w:hAnsiTheme="minorHAnsi"/>
                <w:bCs w:val="0"/>
                <w:sz w:val="22"/>
                <w:szCs w:val="22"/>
              </w:rPr>
              <w:t>4</w:t>
            </w:r>
          </w:p>
          <w:p w14:paraId="2A984D9B" w14:textId="77777777" w:rsidR="00C10C24" w:rsidRPr="00C10C24" w:rsidRDefault="00C10C24" w:rsidP="00C10C24">
            <w:pPr>
              <w:pStyle w:val="Titre"/>
              <w:numPr>
                <w:ilvl w:val="0"/>
                <w:numId w:val="6"/>
              </w:numPr>
              <w:jc w:val="both"/>
              <w:rPr>
                <w:rFonts w:asciiTheme="minorHAnsi" w:hAnsiTheme="minorHAnsi"/>
                <w:b w:val="0"/>
                <w:bCs w:val="0"/>
                <w:sz w:val="22"/>
                <w:szCs w:val="22"/>
              </w:rPr>
            </w:pPr>
            <w:r w:rsidRPr="00C10C24">
              <w:rPr>
                <w:rFonts w:asciiTheme="minorHAnsi" w:hAnsiTheme="minorHAnsi"/>
                <w:b w:val="0"/>
                <w:bCs w:val="0"/>
                <w:sz w:val="22"/>
                <w:szCs w:val="22"/>
              </w:rPr>
              <w:t>MBIO241 Sciences de Laboratoire Médical VI</w:t>
            </w:r>
          </w:p>
          <w:p w14:paraId="2FE6038F" w14:textId="77777777" w:rsidR="00C10C24" w:rsidRPr="00C10C24" w:rsidRDefault="00C10C24" w:rsidP="00C10C24">
            <w:pPr>
              <w:pStyle w:val="Titre"/>
              <w:numPr>
                <w:ilvl w:val="0"/>
                <w:numId w:val="6"/>
              </w:numPr>
              <w:jc w:val="both"/>
              <w:rPr>
                <w:rFonts w:asciiTheme="minorHAnsi" w:hAnsiTheme="minorHAnsi"/>
                <w:b w:val="0"/>
                <w:bCs w:val="0"/>
                <w:sz w:val="22"/>
                <w:szCs w:val="22"/>
              </w:rPr>
            </w:pPr>
            <w:r w:rsidRPr="00C10C24">
              <w:rPr>
                <w:rFonts w:asciiTheme="minorHAnsi" w:hAnsiTheme="minorHAnsi"/>
                <w:b w:val="0"/>
                <w:bCs w:val="0"/>
                <w:sz w:val="22"/>
                <w:szCs w:val="22"/>
              </w:rPr>
              <w:t>MBIO242 Sciences de Laboratoire Médical VII</w:t>
            </w:r>
          </w:p>
          <w:p w14:paraId="26234D08" w14:textId="77777777" w:rsidR="00C10C24" w:rsidRPr="00C10C24" w:rsidRDefault="00C10C24" w:rsidP="00C10C24">
            <w:pPr>
              <w:pStyle w:val="Titre"/>
              <w:numPr>
                <w:ilvl w:val="0"/>
                <w:numId w:val="6"/>
              </w:numPr>
              <w:jc w:val="both"/>
              <w:rPr>
                <w:rFonts w:asciiTheme="minorHAnsi" w:hAnsiTheme="minorHAnsi"/>
                <w:b w:val="0"/>
                <w:bCs w:val="0"/>
                <w:sz w:val="22"/>
                <w:szCs w:val="22"/>
              </w:rPr>
            </w:pPr>
            <w:r w:rsidRPr="00C10C24">
              <w:rPr>
                <w:rFonts w:asciiTheme="minorHAnsi" w:hAnsiTheme="minorHAnsi"/>
                <w:b w:val="0"/>
                <w:bCs w:val="0"/>
                <w:sz w:val="22"/>
                <w:szCs w:val="22"/>
              </w:rPr>
              <w:t>MBIO243 Sciences de Laboratoire Médical VIII</w:t>
            </w:r>
          </w:p>
          <w:p w14:paraId="334EFBB5" w14:textId="77777777" w:rsidR="00C10C24" w:rsidRPr="00C10C24" w:rsidRDefault="00C10C24" w:rsidP="00C10C24">
            <w:pPr>
              <w:pStyle w:val="Titre"/>
              <w:numPr>
                <w:ilvl w:val="0"/>
                <w:numId w:val="6"/>
              </w:numPr>
              <w:jc w:val="both"/>
              <w:rPr>
                <w:rFonts w:asciiTheme="minorHAnsi" w:hAnsiTheme="minorHAnsi"/>
                <w:bCs w:val="0"/>
                <w:sz w:val="22"/>
                <w:szCs w:val="22"/>
              </w:rPr>
            </w:pPr>
            <w:r w:rsidRPr="00C10C24">
              <w:rPr>
                <w:rFonts w:asciiTheme="minorHAnsi" w:hAnsiTheme="minorHAnsi"/>
                <w:b w:val="0"/>
                <w:bCs w:val="0"/>
                <w:sz w:val="22"/>
                <w:szCs w:val="22"/>
              </w:rPr>
              <w:t>MBIO244 Renforcement des compétences professionnelles IV/ recherche</w:t>
            </w:r>
          </w:p>
          <w:p w14:paraId="781B1363" w14:textId="77777777" w:rsidR="00467E70" w:rsidRPr="00F931B3" w:rsidRDefault="007C5314" w:rsidP="00935449">
            <w:pPr>
              <w:pStyle w:val="Titre"/>
              <w:jc w:val="both"/>
              <w:rPr>
                <w:rFonts w:asciiTheme="minorHAnsi" w:hAnsiTheme="minorHAnsi"/>
                <w:b w:val="0"/>
                <w:bCs w:val="0"/>
                <w:sz w:val="22"/>
                <w:szCs w:val="22"/>
              </w:rPr>
            </w:pPr>
            <w:r w:rsidRPr="00F931B3">
              <w:rPr>
                <w:rFonts w:asciiTheme="minorHAnsi" w:hAnsiTheme="minorHAnsi"/>
                <w:b w:val="0"/>
                <w:bCs w:val="0"/>
                <w:sz w:val="22"/>
                <w:szCs w:val="22"/>
              </w:rPr>
              <w:t>- volume des enseignements (hors stage et projet tut</w:t>
            </w:r>
            <w:r w:rsidR="00651531" w:rsidRPr="00F931B3">
              <w:rPr>
                <w:rFonts w:asciiTheme="minorHAnsi" w:hAnsiTheme="minorHAnsi"/>
                <w:b w:val="0"/>
                <w:bCs w:val="0"/>
                <w:sz w:val="22"/>
                <w:szCs w:val="22"/>
              </w:rPr>
              <w:t>o</w:t>
            </w:r>
            <w:r w:rsidRPr="00F931B3">
              <w:rPr>
                <w:rFonts w:asciiTheme="minorHAnsi" w:hAnsiTheme="minorHAnsi"/>
                <w:b w:val="0"/>
                <w:bCs w:val="0"/>
                <w:sz w:val="22"/>
                <w:szCs w:val="22"/>
              </w:rPr>
              <w:t>ré) :</w:t>
            </w:r>
            <w:r w:rsidR="00BD323B">
              <w:t xml:space="preserve"> </w:t>
            </w:r>
            <w:r w:rsidR="00857723" w:rsidRPr="00857723">
              <w:rPr>
                <w:rFonts w:asciiTheme="minorHAnsi" w:hAnsiTheme="minorHAnsi"/>
                <w:bCs w:val="0"/>
                <w:sz w:val="22"/>
                <w:szCs w:val="22"/>
              </w:rPr>
              <w:t>1795</w:t>
            </w:r>
            <w:r w:rsidR="00857723">
              <w:rPr>
                <w:rFonts w:asciiTheme="minorHAnsi" w:hAnsiTheme="minorHAnsi"/>
                <w:bCs w:val="0"/>
                <w:sz w:val="22"/>
                <w:szCs w:val="22"/>
              </w:rPr>
              <w:t xml:space="preserve"> heures</w:t>
            </w:r>
          </w:p>
          <w:p w14:paraId="41C3A57D" w14:textId="77777777" w:rsidR="00467E70" w:rsidRPr="00F931B3" w:rsidRDefault="00467E70" w:rsidP="00935449">
            <w:pPr>
              <w:pStyle w:val="Titre"/>
              <w:jc w:val="both"/>
              <w:rPr>
                <w:rFonts w:asciiTheme="minorHAnsi" w:hAnsiTheme="minorHAnsi"/>
                <w:b w:val="0"/>
                <w:bCs w:val="0"/>
                <w:sz w:val="22"/>
                <w:szCs w:val="22"/>
              </w:rPr>
            </w:pPr>
            <w:r w:rsidRPr="00F931B3">
              <w:rPr>
                <w:rFonts w:asciiTheme="minorHAnsi" w:hAnsiTheme="minorHAnsi"/>
                <w:b w:val="0"/>
                <w:bCs w:val="0"/>
                <w:sz w:val="22"/>
                <w:szCs w:val="22"/>
              </w:rPr>
              <w:t xml:space="preserve">- </w:t>
            </w:r>
            <w:r w:rsidR="007C5314" w:rsidRPr="00F931B3">
              <w:rPr>
                <w:rFonts w:asciiTheme="minorHAnsi" w:hAnsiTheme="minorHAnsi"/>
                <w:b w:val="0"/>
                <w:bCs w:val="0"/>
                <w:sz w:val="22"/>
                <w:szCs w:val="22"/>
              </w:rPr>
              <w:t>volume du projet tutoré :</w:t>
            </w:r>
            <w:r w:rsidR="00F86FE1" w:rsidRPr="00F86FE1">
              <w:rPr>
                <w:rFonts w:asciiTheme="minorHAnsi" w:hAnsiTheme="minorHAnsi"/>
                <w:bCs w:val="0"/>
                <w:sz w:val="22"/>
                <w:szCs w:val="22"/>
              </w:rPr>
              <w:t>115</w:t>
            </w:r>
            <w:r w:rsidR="00F86FE1">
              <w:rPr>
                <w:rFonts w:asciiTheme="minorHAnsi" w:hAnsiTheme="minorHAnsi"/>
                <w:bCs w:val="0"/>
                <w:sz w:val="22"/>
                <w:szCs w:val="22"/>
              </w:rPr>
              <w:t xml:space="preserve"> heures</w:t>
            </w:r>
          </w:p>
          <w:p w14:paraId="09B0953D" w14:textId="77777777" w:rsidR="007C5314" w:rsidRPr="00BD323B" w:rsidRDefault="007C5314" w:rsidP="00935449">
            <w:pPr>
              <w:pStyle w:val="Titre"/>
              <w:jc w:val="both"/>
              <w:rPr>
                <w:rFonts w:asciiTheme="minorHAnsi" w:hAnsiTheme="minorHAnsi"/>
                <w:b w:val="0"/>
                <w:bCs w:val="0"/>
                <w:sz w:val="22"/>
                <w:szCs w:val="22"/>
              </w:rPr>
            </w:pPr>
            <w:r w:rsidRPr="00F931B3">
              <w:rPr>
                <w:rFonts w:asciiTheme="minorHAnsi" w:hAnsiTheme="minorHAnsi"/>
                <w:b w:val="0"/>
                <w:bCs w:val="0"/>
                <w:sz w:val="22"/>
                <w:szCs w:val="22"/>
              </w:rPr>
              <w:t>- durée du stage :</w:t>
            </w:r>
            <w:r w:rsidR="00857723" w:rsidRPr="00857723">
              <w:rPr>
                <w:rFonts w:asciiTheme="minorHAnsi" w:hAnsiTheme="minorHAnsi"/>
                <w:bCs w:val="0"/>
                <w:sz w:val="22"/>
                <w:szCs w:val="22"/>
              </w:rPr>
              <w:t>1102,</w:t>
            </w:r>
            <w:proofErr w:type="gramStart"/>
            <w:r w:rsidR="00857723" w:rsidRPr="00857723">
              <w:rPr>
                <w:rFonts w:asciiTheme="minorHAnsi" w:hAnsiTheme="minorHAnsi"/>
                <w:bCs w:val="0"/>
                <w:sz w:val="22"/>
                <w:szCs w:val="22"/>
              </w:rPr>
              <w:t>5</w:t>
            </w:r>
            <w:r w:rsidR="00B17174">
              <w:rPr>
                <w:rFonts w:asciiTheme="minorHAnsi" w:hAnsiTheme="minorHAnsi"/>
                <w:b w:val="0"/>
                <w:bCs w:val="0"/>
                <w:sz w:val="22"/>
                <w:szCs w:val="22"/>
              </w:rPr>
              <w:t xml:space="preserve"> </w:t>
            </w:r>
            <w:r w:rsidR="00B17174" w:rsidRPr="00B17174">
              <w:rPr>
                <w:rFonts w:asciiTheme="minorHAnsi" w:hAnsiTheme="minorHAnsi"/>
                <w:bCs w:val="0"/>
                <w:sz w:val="22"/>
                <w:szCs w:val="22"/>
              </w:rPr>
              <w:t xml:space="preserve"> heures</w:t>
            </w:r>
            <w:proofErr w:type="gramEnd"/>
            <w:r w:rsidR="00B17174" w:rsidRPr="00B17174">
              <w:rPr>
                <w:rFonts w:asciiTheme="minorHAnsi" w:hAnsiTheme="minorHAnsi"/>
                <w:bCs w:val="0"/>
                <w:sz w:val="22"/>
                <w:szCs w:val="22"/>
              </w:rPr>
              <w:t xml:space="preserve"> soit </w:t>
            </w:r>
            <w:r w:rsidR="00857723">
              <w:rPr>
                <w:rFonts w:asciiTheme="minorHAnsi" w:hAnsiTheme="minorHAnsi"/>
                <w:bCs w:val="0"/>
                <w:sz w:val="22"/>
                <w:szCs w:val="22"/>
              </w:rPr>
              <w:t>18-2</w:t>
            </w:r>
            <w:r w:rsidR="00813A42" w:rsidRPr="00B17174">
              <w:rPr>
                <w:rFonts w:asciiTheme="minorHAnsi" w:hAnsiTheme="minorHAnsi"/>
                <w:bCs w:val="0"/>
                <w:sz w:val="22"/>
                <w:szCs w:val="22"/>
              </w:rPr>
              <w:t>2 semaines</w:t>
            </w:r>
            <w:r w:rsidR="00AE7611">
              <w:rPr>
                <w:rFonts w:asciiTheme="minorHAnsi" w:hAnsiTheme="minorHAnsi"/>
                <w:bCs w:val="0"/>
                <w:sz w:val="22"/>
                <w:szCs w:val="22"/>
              </w:rPr>
              <w:t xml:space="preserve"> par an</w:t>
            </w:r>
          </w:p>
        </w:tc>
      </w:tr>
    </w:tbl>
    <w:p w14:paraId="554DEF41" w14:textId="77777777" w:rsidR="003D0A1F" w:rsidRDefault="003D0A1F" w:rsidP="008B5F3C">
      <w:pPr>
        <w:jc w:val="both"/>
        <w:rPr>
          <w:rFonts w:asciiTheme="minorHAnsi" w:hAnsiTheme="minorHAnsi"/>
          <w:b/>
          <w:bCs/>
        </w:rPr>
      </w:pPr>
    </w:p>
    <w:p w14:paraId="29E08368" w14:textId="77777777" w:rsidR="002900D1" w:rsidRDefault="002900D1" w:rsidP="007C5314">
      <w:pPr>
        <w:ind w:left="-426"/>
        <w:jc w:val="both"/>
        <w:rPr>
          <w:rFonts w:asciiTheme="minorHAnsi" w:hAnsiTheme="minorHAnsi"/>
          <w:b/>
          <w:bCs/>
        </w:rPr>
      </w:pPr>
    </w:p>
    <w:p w14:paraId="251DEAC0" w14:textId="77777777" w:rsidR="00644CF1" w:rsidRDefault="00644CF1" w:rsidP="007C5314">
      <w:pPr>
        <w:ind w:left="-426"/>
        <w:jc w:val="both"/>
        <w:rPr>
          <w:rFonts w:asciiTheme="minorHAnsi" w:hAnsiTheme="minorHAnsi"/>
          <w:b/>
          <w:bCs/>
        </w:rPr>
      </w:pPr>
    </w:p>
    <w:p w14:paraId="07C3838C" w14:textId="77777777" w:rsidR="00981EFC" w:rsidRDefault="00981EFC" w:rsidP="007C5314">
      <w:pPr>
        <w:ind w:left="-426"/>
        <w:jc w:val="both"/>
        <w:rPr>
          <w:rFonts w:asciiTheme="minorHAnsi" w:hAnsiTheme="minorHAnsi"/>
          <w:b/>
          <w:bCs/>
        </w:rPr>
      </w:pPr>
    </w:p>
    <w:p w14:paraId="729A4362" w14:textId="77777777" w:rsidR="00981EFC" w:rsidRDefault="00981EFC" w:rsidP="007C5314">
      <w:pPr>
        <w:ind w:left="-426"/>
        <w:jc w:val="both"/>
        <w:rPr>
          <w:rFonts w:asciiTheme="minorHAnsi" w:hAnsiTheme="minorHAnsi"/>
          <w:b/>
          <w:bCs/>
        </w:rPr>
      </w:pPr>
    </w:p>
    <w:p w14:paraId="23180947" w14:textId="77777777" w:rsidR="00981EFC" w:rsidRDefault="00981EFC" w:rsidP="007C5314">
      <w:pPr>
        <w:ind w:left="-426"/>
        <w:jc w:val="both"/>
        <w:rPr>
          <w:rFonts w:asciiTheme="minorHAnsi" w:hAnsiTheme="minorHAnsi"/>
          <w:b/>
          <w:bCs/>
        </w:rPr>
      </w:pPr>
    </w:p>
    <w:p w14:paraId="6C28BA3D" w14:textId="77777777" w:rsidR="00981EFC" w:rsidRDefault="00981EFC" w:rsidP="007C5314">
      <w:pPr>
        <w:ind w:left="-426"/>
        <w:jc w:val="both"/>
        <w:rPr>
          <w:rFonts w:asciiTheme="minorHAnsi" w:hAnsiTheme="minorHAnsi"/>
          <w:b/>
          <w:bCs/>
        </w:rPr>
      </w:pPr>
    </w:p>
    <w:p w14:paraId="717DA101" w14:textId="77777777" w:rsidR="00C10C24" w:rsidRDefault="00C10C24" w:rsidP="007C5314">
      <w:pPr>
        <w:ind w:left="-426"/>
        <w:jc w:val="both"/>
        <w:rPr>
          <w:rFonts w:asciiTheme="minorHAnsi" w:hAnsiTheme="minorHAnsi"/>
          <w:b/>
          <w:bCs/>
        </w:rPr>
      </w:pPr>
    </w:p>
    <w:p w14:paraId="7B96A476" w14:textId="77777777" w:rsidR="00C10C24" w:rsidRDefault="00C10C24" w:rsidP="007C5314">
      <w:pPr>
        <w:ind w:left="-426"/>
        <w:jc w:val="both"/>
        <w:rPr>
          <w:rFonts w:asciiTheme="minorHAnsi" w:hAnsiTheme="minorHAnsi"/>
          <w:b/>
          <w:bCs/>
        </w:rPr>
      </w:pPr>
    </w:p>
    <w:p w14:paraId="5D3041DF" w14:textId="77777777" w:rsidR="00C10C24" w:rsidRDefault="00C10C24" w:rsidP="007C5314">
      <w:pPr>
        <w:ind w:left="-426"/>
        <w:jc w:val="both"/>
        <w:rPr>
          <w:rFonts w:asciiTheme="minorHAnsi" w:hAnsiTheme="minorHAnsi"/>
          <w:b/>
          <w:bCs/>
        </w:rPr>
      </w:pPr>
    </w:p>
    <w:p w14:paraId="1F5BDD5B" w14:textId="77777777" w:rsidR="00C10C24" w:rsidRDefault="00C10C24" w:rsidP="007C5314">
      <w:pPr>
        <w:ind w:left="-426"/>
        <w:jc w:val="both"/>
        <w:rPr>
          <w:rFonts w:asciiTheme="minorHAnsi" w:hAnsiTheme="minorHAnsi"/>
          <w:b/>
          <w:bCs/>
        </w:rPr>
      </w:pPr>
    </w:p>
    <w:p w14:paraId="2247C1A1" w14:textId="77777777" w:rsidR="00C10C24" w:rsidRDefault="00C10C24" w:rsidP="007C5314">
      <w:pPr>
        <w:ind w:left="-426"/>
        <w:jc w:val="both"/>
        <w:rPr>
          <w:rFonts w:asciiTheme="minorHAnsi" w:hAnsiTheme="minorHAnsi"/>
          <w:b/>
          <w:bCs/>
        </w:rPr>
      </w:pPr>
    </w:p>
    <w:p w14:paraId="35DC0199" w14:textId="77777777" w:rsidR="00C10C24" w:rsidRDefault="00C10C24" w:rsidP="007C5314">
      <w:pPr>
        <w:ind w:left="-426"/>
        <w:jc w:val="both"/>
        <w:rPr>
          <w:rFonts w:asciiTheme="minorHAnsi" w:hAnsiTheme="minorHAnsi"/>
          <w:b/>
          <w:bCs/>
        </w:rPr>
      </w:pPr>
    </w:p>
    <w:p w14:paraId="543628B1" w14:textId="77777777" w:rsidR="00C10C24" w:rsidRDefault="00C10C24" w:rsidP="007C5314">
      <w:pPr>
        <w:ind w:left="-426"/>
        <w:jc w:val="both"/>
        <w:rPr>
          <w:rFonts w:asciiTheme="minorHAnsi" w:hAnsiTheme="minorHAnsi"/>
          <w:b/>
          <w:bCs/>
        </w:rPr>
      </w:pPr>
    </w:p>
    <w:p w14:paraId="3CC3ED89" w14:textId="77777777" w:rsidR="00C10C24" w:rsidRDefault="00C10C24" w:rsidP="007C5314">
      <w:pPr>
        <w:ind w:left="-426"/>
        <w:jc w:val="both"/>
        <w:rPr>
          <w:rFonts w:asciiTheme="minorHAnsi" w:hAnsiTheme="minorHAnsi"/>
          <w:b/>
          <w:bCs/>
        </w:rPr>
      </w:pPr>
    </w:p>
    <w:p w14:paraId="437C7570" w14:textId="77777777" w:rsidR="00C10C24" w:rsidRDefault="00C10C24" w:rsidP="007C5314">
      <w:pPr>
        <w:ind w:left="-426"/>
        <w:jc w:val="both"/>
        <w:rPr>
          <w:rFonts w:asciiTheme="minorHAnsi" w:hAnsiTheme="minorHAnsi"/>
          <w:b/>
          <w:bCs/>
        </w:rPr>
      </w:pPr>
    </w:p>
    <w:p w14:paraId="18B22D45" w14:textId="77777777" w:rsidR="00C10C24" w:rsidRDefault="00C10C24" w:rsidP="007C5314">
      <w:pPr>
        <w:ind w:left="-426"/>
        <w:jc w:val="both"/>
        <w:rPr>
          <w:rFonts w:asciiTheme="minorHAnsi" w:hAnsiTheme="minorHAnsi"/>
          <w:b/>
          <w:bCs/>
        </w:rPr>
      </w:pPr>
    </w:p>
    <w:p w14:paraId="067F72E8" w14:textId="77777777" w:rsidR="00C10C24" w:rsidRDefault="00C10C24" w:rsidP="007C5314">
      <w:pPr>
        <w:ind w:left="-426"/>
        <w:jc w:val="both"/>
        <w:rPr>
          <w:rFonts w:asciiTheme="minorHAnsi" w:hAnsiTheme="minorHAnsi"/>
          <w:b/>
          <w:bCs/>
        </w:rPr>
      </w:pPr>
    </w:p>
    <w:p w14:paraId="6267E2A8" w14:textId="77777777" w:rsidR="00C10C24" w:rsidRDefault="00C10C24" w:rsidP="007C5314">
      <w:pPr>
        <w:ind w:left="-426"/>
        <w:jc w:val="both"/>
        <w:rPr>
          <w:rFonts w:asciiTheme="minorHAnsi" w:hAnsiTheme="minorHAnsi"/>
          <w:b/>
          <w:bCs/>
        </w:rPr>
      </w:pPr>
    </w:p>
    <w:p w14:paraId="466F1F99" w14:textId="77777777" w:rsidR="00C10C24" w:rsidRDefault="00C10C24" w:rsidP="007C5314">
      <w:pPr>
        <w:ind w:left="-426"/>
        <w:jc w:val="both"/>
        <w:rPr>
          <w:rFonts w:asciiTheme="minorHAnsi" w:hAnsiTheme="minorHAnsi"/>
          <w:b/>
          <w:bCs/>
        </w:rPr>
      </w:pPr>
    </w:p>
    <w:p w14:paraId="301BFEE2" w14:textId="77777777" w:rsidR="00C10C24" w:rsidRDefault="00C10C24" w:rsidP="007C5314">
      <w:pPr>
        <w:ind w:left="-426"/>
        <w:jc w:val="both"/>
        <w:rPr>
          <w:rFonts w:asciiTheme="minorHAnsi" w:hAnsiTheme="minorHAnsi"/>
          <w:b/>
          <w:bCs/>
        </w:rPr>
      </w:pPr>
    </w:p>
    <w:p w14:paraId="3D0DF6D3" w14:textId="77777777" w:rsidR="00981EFC" w:rsidRDefault="00981EFC" w:rsidP="007C5314">
      <w:pPr>
        <w:ind w:left="-426"/>
        <w:jc w:val="both"/>
        <w:rPr>
          <w:rFonts w:asciiTheme="minorHAnsi" w:hAnsiTheme="minorHAnsi"/>
          <w:b/>
          <w:bCs/>
        </w:rPr>
      </w:pPr>
    </w:p>
    <w:p w14:paraId="5BC2C482" w14:textId="77777777" w:rsidR="00981EFC" w:rsidRDefault="00981EFC" w:rsidP="007C5314">
      <w:pPr>
        <w:ind w:left="-426"/>
        <w:jc w:val="both"/>
        <w:rPr>
          <w:rFonts w:asciiTheme="minorHAnsi" w:hAnsiTheme="minorHAnsi"/>
          <w:b/>
          <w:bCs/>
        </w:rPr>
      </w:pPr>
    </w:p>
    <w:p w14:paraId="59F9907B" w14:textId="77777777" w:rsidR="00BD323B" w:rsidRDefault="00BD323B" w:rsidP="007C5314">
      <w:pPr>
        <w:ind w:left="-426"/>
        <w:jc w:val="both"/>
        <w:rPr>
          <w:rFonts w:asciiTheme="minorHAnsi" w:hAnsiTheme="minorHAnsi"/>
          <w:b/>
          <w:bCs/>
        </w:rPr>
      </w:pPr>
    </w:p>
    <w:p w14:paraId="5628B60B" w14:textId="77777777" w:rsidR="00BD323B" w:rsidRDefault="00BD323B" w:rsidP="007C5314">
      <w:pPr>
        <w:ind w:left="-426"/>
        <w:jc w:val="both"/>
        <w:rPr>
          <w:rFonts w:asciiTheme="minorHAnsi" w:hAnsiTheme="minorHAnsi"/>
          <w:b/>
          <w:bCs/>
        </w:rPr>
      </w:pPr>
    </w:p>
    <w:p w14:paraId="72DCAB65" w14:textId="77777777" w:rsidR="00C10C24" w:rsidRDefault="00C10C24" w:rsidP="007C5314">
      <w:pPr>
        <w:ind w:left="-426"/>
        <w:jc w:val="both"/>
        <w:rPr>
          <w:rFonts w:asciiTheme="minorHAnsi" w:hAnsiTheme="minorHAnsi"/>
          <w:b/>
          <w:bCs/>
        </w:rPr>
      </w:pPr>
    </w:p>
    <w:p w14:paraId="16A83502" w14:textId="77777777" w:rsidR="0051760A" w:rsidRDefault="0051760A" w:rsidP="007C5314">
      <w:pPr>
        <w:ind w:left="-426"/>
        <w:jc w:val="both"/>
        <w:rPr>
          <w:rFonts w:asciiTheme="minorHAnsi" w:hAnsiTheme="minorHAnsi"/>
          <w:b/>
          <w:bCs/>
        </w:rPr>
      </w:pPr>
    </w:p>
    <w:p w14:paraId="4E06562F" w14:textId="77777777" w:rsidR="0051760A" w:rsidRDefault="0051760A" w:rsidP="007C5314">
      <w:pPr>
        <w:ind w:left="-426"/>
        <w:jc w:val="both"/>
        <w:rPr>
          <w:rFonts w:asciiTheme="minorHAnsi" w:hAnsiTheme="minorHAnsi"/>
          <w:b/>
          <w:bCs/>
        </w:rPr>
      </w:pPr>
    </w:p>
    <w:p w14:paraId="64251559" w14:textId="77777777" w:rsidR="00644CF1" w:rsidRDefault="00644CF1" w:rsidP="007C5314">
      <w:pPr>
        <w:ind w:left="-426"/>
        <w:jc w:val="both"/>
        <w:rPr>
          <w:rFonts w:asciiTheme="minorHAnsi" w:hAnsiTheme="minorHAnsi"/>
          <w:b/>
          <w:bCs/>
        </w:rPr>
      </w:pPr>
    </w:p>
    <w:p w14:paraId="7DB0F416" w14:textId="77777777" w:rsidR="00AE7611" w:rsidRPr="003710A8" w:rsidRDefault="00AE7611" w:rsidP="007C5314">
      <w:pPr>
        <w:ind w:left="-426"/>
        <w:jc w:val="both"/>
        <w:rPr>
          <w:rFonts w:asciiTheme="minorHAnsi" w:hAnsiTheme="minorHAnsi"/>
          <w:b/>
          <w:bCs/>
        </w:rPr>
      </w:pPr>
    </w:p>
    <w:p w14:paraId="05CD11ED" w14:textId="77777777" w:rsidR="002900D1" w:rsidRDefault="002900D1">
      <w:pPr>
        <w:autoSpaceDE/>
        <w:autoSpaceDN/>
        <w:spacing w:after="200" w:line="276" w:lineRule="auto"/>
        <w:rPr>
          <w:rFonts w:asciiTheme="minorHAnsi" w:hAnsiTheme="minorHAnsi"/>
          <w:b/>
          <w:bCs/>
        </w:rPr>
      </w:pPr>
      <w:r>
        <w:rPr>
          <w:rFonts w:asciiTheme="minorHAnsi" w:hAnsiTheme="minorHAnsi"/>
        </w:rPr>
        <w:br w:type="page"/>
      </w:r>
    </w:p>
    <w:p w14:paraId="273561F4" w14:textId="77777777" w:rsidR="007C5314" w:rsidRPr="003710A8" w:rsidRDefault="006270A9" w:rsidP="007C5314">
      <w:pPr>
        <w:pStyle w:val="Titre"/>
        <w:ind w:left="-426"/>
        <w:jc w:val="bot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lastRenderedPageBreak/>
        <w:t>IV.4</w:t>
      </w:r>
      <w:r w:rsidR="007C5314" w:rsidRPr="003710A8">
        <w:rPr>
          <w:rFonts w:asciiTheme="minorHAnsi" w:hAnsiTheme="minorHAnsi"/>
          <w:sz w:val="20"/>
          <w:szCs w:val="20"/>
        </w:rPr>
        <w:t xml:space="preserve"> – ENSEIGNEMENTS</w:t>
      </w:r>
    </w:p>
    <w:p w14:paraId="45FB919A" w14:textId="77777777" w:rsidR="006270A9" w:rsidRDefault="006270A9" w:rsidP="006270A9">
      <w:pPr>
        <w:pStyle w:val="Titre"/>
        <w:rPr>
          <w:rFonts w:ascii="Berlin Sans FB Demi" w:hAnsi="Berlin Sans FB Demi"/>
          <w:color w:val="000000" w:themeColor="text1"/>
        </w:rPr>
      </w:pPr>
      <w:r w:rsidRPr="006270A9">
        <w:rPr>
          <w:rFonts w:ascii="Berlin Sans FB Demi" w:hAnsi="Berlin Sans FB Demi"/>
          <w:color w:val="000000" w:themeColor="text1"/>
        </w:rPr>
        <w:t>Semestre 1</w:t>
      </w:r>
    </w:p>
    <w:p w14:paraId="5F0D911E" w14:textId="77777777" w:rsidR="006270A9" w:rsidRPr="00784458" w:rsidRDefault="00250CEA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  <w:r w:rsidRPr="00735A3D">
        <w:rPr>
          <w:rFonts w:asciiTheme="minorHAnsi" w:hAnsiTheme="minorHAnsi"/>
          <w:bCs w:val="0"/>
          <w:sz w:val="20"/>
          <w:szCs w:val="20"/>
        </w:rPr>
        <w:t>CM :</w:t>
      </w:r>
      <w:r>
        <w:rPr>
          <w:rFonts w:asciiTheme="minorHAnsi" w:hAnsiTheme="minorHAnsi"/>
          <w:b w:val="0"/>
          <w:bCs w:val="0"/>
          <w:sz w:val="20"/>
          <w:szCs w:val="20"/>
        </w:rPr>
        <w:t xml:space="preserve"> Cours magistral</w:t>
      </w:r>
      <w:r w:rsidRPr="00735A3D">
        <w:rPr>
          <w:rFonts w:asciiTheme="minorHAnsi" w:hAnsiTheme="minorHAnsi"/>
          <w:b w:val="0"/>
          <w:bCs w:val="0"/>
          <w:sz w:val="20"/>
          <w:szCs w:val="20"/>
        </w:rPr>
        <w:t>/</w:t>
      </w:r>
      <w:r>
        <w:rPr>
          <w:rFonts w:asciiTheme="minorHAnsi" w:hAnsiTheme="minorHAnsi"/>
          <w:b w:val="0"/>
          <w:bCs w:val="0"/>
          <w:sz w:val="20"/>
          <w:szCs w:val="20"/>
        </w:rPr>
        <w:t xml:space="preserve"> </w:t>
      </w:r>
      <w:r w:rsidRPr="00735A3D">
        <w:rPr>
          <w:rFonts w:asciiTheme="minorHAnsi" w:hAnsiTheme="minorHAnsi"/>
          <w:bCs w:val="0"/>
          <w:sz w:val="20"/>
          <w:szCs w:val="20"/>
        </w:rPr>
        <w:t>TP :</w:t>
      </w:r>
      <w:r>
        <w:rPr>
          <w:rFonts w:asciiTheme="minorHAnsi" w:hAnsiTheme="minorHAnsi"/>
          <w:b w:val="0"/>
          <w:bCs w:val="0"/>
          <w:sz w:val="20"/>
          <w:szCs w:val="20"/>
        </w:rPr>
        <w:t xml:space="preserve"> -Travaux pratiques</w:t>
      </w:r>
      <w:r w:rsidRPr="00735A3D">
        <w:rPr>
          <w:rFonts w:asciiTheme="minorHAnsi" w:hAnsiTheme="minorHAnsi"/>
          <w:b w:val="0"/>
          <w:bCs w:val="0"/>
          <w:sz w:val="20"/>
          <w:szCs w:val="20"/>
        </w:rPr>
        <w:t>/</w:t>
      </w:r>
      <w:r>
        <w:rPr>
          <w:rFonts w:asciiTheme="minorHAnsi" w:hAnsiTheme="minorHAnsi"/>
          <w:b w:val="0"/>
          <w:bCs w:val="0"/>
          <w:sz w:val="20"/>
          <w:szCs w:val="20"/>
        </w:rPr>
        <w:t xml:space="preserve"> </w:t>
      </w:r>
      <w:r w:rsidR="002F0621" w:rsidRPr="00735A3D">
        <w:rPr>
          <w:rFonts w:asciiTheme="minorHAnsi" w:hAnsiTheme="minorHAnsi"/>
          <w:bCs w:val="0"/>
          <w:sz w:val="20"/>
          <w:szCs w:val="20"/>
        </w:rPr>
        <w:t>TD</w:t>
      </w:r>
      <w:r w:rsidRPr="00735A3D">
        <w:rPr>
          <w:rFonts w:asciiTheme="minorHAnsi" w:hAnsiTheme="minorHAnsi"/>
          <w:bCs w:val="0"/>
          <w:sz w:val="20"/>
          <w:szCs w:val="20"/>
        </w:rPr>
        <w:t> :</w:t>
      </w:r>
      <w:r>
        <w:rPr>
          <w:rFonts w:asciiTheme="minorHAnsi" w:hAnsiTheme="minorHAnsi"/>
          <w:b w:val="0"/>
          <w:bCs w:val="0"/>
          <w:sz w:val="20"/>
          <w:szCs w:val="20"/>
        </w:rPr>
        <w:t xml:space="preserve"> </w:t>
      </w:r>
      <w:r w:rsidR="002F0621">
        <w:rPr>
          <w:rFonts w:asciiTheme="minorHAnsi" w:hAnsiTheme="minorHAnsi"/>
          <w:b w:val="0"/>
          <w:bCs w:val="0"/>
          <w:sz w:val="20"/>
          <w:szCs w:val="20"/>
        </w:rPr>
        <w:t>Travaux dirigés</w:t>
      </w:r>
    </w:p>
    <w:tbl>
      <w:tblPr>
        <w:tblW w:w="8021" w:type="pct"/>
        <w:tblInd w:w="-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06"/>
        <w:gridCol w:w="787"/>
        <w:gridCol w:w="1953"/>
        <w:gridCol w:w="1950"/>
        <w:gridCol w:w="702"/>
        <w:gridCol w:w="1257"/>
        <w:gridCol w:w="1399"/>
        <w:gridCol w:w="1112"/>
        <w:gridCol w:w="1408"/>
        <w:gridCol w:w="1257"/>
        <w:gridCol w:w="1242"/>
      </w:tblGrid>
      <w:tr w:rsidR="006270A9" w:rsidRPr="006270A9" w14:paraId="436A9711" w14:textId="77777777" w:rsidTr="003C37BF">
        <w:trPr>
          <w:gridAfter w:val="3"/>
          <w:wAfter w:w="1296" w:type="pct"/>
          <w:cantSplit/>
          <w:trHeight w:val="818"/>
        </w:trPr>
        <w:tc>
          <w:tcPr>
            <w:tcW w:w="665" w:type="pct"/>
          </w:tcPr>
          <w:p w14:paraId="26851360" w14:textId="77777777" w:rsidR="006270A9" w:rsidRPr="006270A9" w:rsidRDefault="006270A9" w:rsidP="006270A9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6"/>
              </w:rPr>
              <w:t>Unités d’Enseignement</w:t>
            </w:r>
          </w:p>
        </w:tc>
        <w:tc>
          <w:tcPr>
            <w:tcW w:w="261" w:type="pct"/>
          </w:tcPr>
          <w:p w14:paraId="5A451DCB" w14:textId="77777777" w:rsidR="006270A9" w:rsidRPr="006270A9" w:rsidRDefault="006270A9" w:rsidP="006270A9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Crédits</w:t>
            </w:r>
          </w:p>
        </w:tc>
        <w:tc>
          <w:tcPr>
            <w:tcW w:w="648" w:type="pct"/>
          </w:tcPr>
          <w:p w14:paraId="2894DF5F" w14:textId="77777777" w:rsidR="006270A9" w:rsidRPr="006270A9" w:rsidRDefault="006270A9" w:rsidP="006270A9">
            <w:pPr>
              <w:tabs>
                <w:tab w:val="left" w:pos="567"/>
                <w:tab w:val="left" w:pos="1276"/>
                <w:tab w:val="left" w:pos="2127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 xml:space="preserve">Compétences </w:t>
            </w:r>
          </w:p>
          <w:p w14:paraId="724A0531" w14:textId="77777777" w:rsidR="006270A9" w:rsidRPr="006270A9" w:rsidRDefault="006270A9" w:rsidP="006270A9">
            <w:pPr>
              <w:tabs>
                <w:tab w:val="left" w:pos="567"/>
                <w:tab w:val="left" w:pos="1276"/>
                <w:tab w:val="left" w:pos="2127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proofErr w:type="gramStart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et</w:t>
            </w:r>
            <w:proofErr w:type="gramEnd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/ou</w:t>
            </w:r>
          </w:p>
          <w:p w14:paraId="1CB62629" w14:textId="77777777" w:rsidR="006270A9" w:rsidRPr="006270A9" w:rsidRDefault="006270A9" w:rsidP="006270A9">
            <w:pPr>
              <w:tabs>
                <w:tab w:val="left" w:pos="567"/>
                <w:tab w:val="left" w:pos="1276"/>
                <w:tab w:val="left" w:pos="2127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connaissances</w:t>
            </w:r>
            <w:proofErr w:type="gramEnd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 xml:space="preserve"> attendues</w:t>
            </w:r>
          </w:p>
        </w:tc>
        <w:tc>
          <w:tcPr>
            <w:tcW w:w="647" w:type="pct"/>
          </w:tcPr>
          <w:p w14:paraId="12E2A207" w14:textId="77777777" w:rsidR="006270A9" w:rsidRPr="006270A9" w:rsidRDefault="006270A9" w:rsidP="006270A9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Disciplines concernées</w:t>
            </w:r>
          </w:p>
        </w:tc>
        <w:tc>
          <w:tcPr>
            <w:tcW w:w="233" w:type="pct"/>
          </w:tcPr>
          <w:p w14:paraId="1B6EA3B0" w14:textId="77777777" w:rsidR="006270A9" w:rsidRPr="006270A9" w:rsidRDefault="006270A9" w:rsidP="006270A9">
            <w:pPr>
              <w:tabs>
                <w:tab w:val="left" w:pos="567"/>
                <w:tab w:val="left" w:pos="1276"/>
                <w:tab w:val="left" w:pos="2127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Crédits</w:t>
            </w:r>
          </w:p>
          <w:p w14:paraId="7E8A52CD" w14:textId="77777777" w:rsidR="006270A9" w:rsidRPr="006270A9" w:rsidRDefault="006270A9" w:rsidP="006270A9">
            <w:pPr>
              <w:tabs>
                <w:tab w:val="left" w:pos="567"/>
                <w:tab w:val="left" w:pos="1276"/>
                <w:tab w:val="left" w:pos="2127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proofErr w:type="gramStart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par</w:t>
            </w:r>
            <w:proofErr w:type="gramEnd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 xml:space="preserve"> discipline</w:t>
            </w:r>
          </w:p>
        </w:tc>
        <w:tc>
          <w:tcPr>
            <w:tcW w:w="417" w:type="pct"/>
          </w:tcPr>
          <w:p w14:paraId="1B9787B3" w14:textId="77777777" w:rsidR="006270A9" w:rsidRPr="006270A9" w:rsidRDefault="006270A9" w:rsidP="006270A9">
            <w:pPr>
              <w:tabs>
                <w:tab w:val="left" w:pos="567"/>
                <w:tab w:val="left" w:pos="1276"/>
                <w:tab w:val="left" w:pos="2127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 xml:space="preserve">Durée totale </w:t>
            </w:r>
          </w:p>
          <w:p w14:paraId="1F3D9002" w14:textId="77777777" w:rsidR="006270A9" w:rsidRPr="006270A9" w:rsidRDefault="006270A9" w:rsidP="006270A9">
            <w:pPr>
              <w:tabs>
                <w:tab w:val="left" w:pos="567"/>
                <w:tab w:val="left" w:pos="1276"/>
                <w:tab w:val="left" w:pos="2127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proofErr w:type="gramStart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par</w:t>
            </w:r>
            <w:proofErr w:type="gramEnd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 xml:space="preserve"> étudiant              </w:t>
            </w:r>
            <w:r w:rsidR="00887FD6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 xml:space="preserve">   (en h</w:t>
            </w:r>
            <w:r w:rsidR="00A7193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eures) CM/TD/TP</w:t>
            </w:r>
          </w:p>
        </w:tc>
        <w:tc>
          <w:tcPr>
            <w:tcW w:w="464" w:type="pct"/>
          </w:tcPr>
          <w:p w14:paraId="17CA5620" w14:textId="77777777" w:rsidR="006270A9" w:rsidRPr="006270A9" w:rsidRDefault="006270A9" w:rsidP="006270A9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Modalités d’enseignement</w:t>
            </w:r>
          </w:p>
        </w:tc>
        <w:tc>
          <w:tcPr>
            <w:tcW w:w="369" w:type="pct"/>
          </w:tcPr>
          <w:p w14:paraId="4856C258" w14:textId="77777777" w:rsidR="006270A9" w:rsidRPr="006270A9" w:rsidRDefault="006270A9" w:rsidP="006270A9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Modalités d’évaluation</w:t>
            </w:r>
          </w:p>
        </w:tc>
      </w:tr>
      <w:tr w:rsidR="00795BA9" w:rsidRPr="006270A9" w14:paraId="7B0F0D4D" w14:textId="77777777" w:rsidTr="000E535E">
        <w:trPr>
          <w:gridAfter w:val="3"/>
          <w:wAfter w:w="1296" w:type="pct"/>
          <w:cantSplit/>
          <w:trHeight w:val="572"/>
        </w:trPr>
        <w:tc>
          <w:tcPr>
            <w:tcW w:w="665" w:type="pct"/>
            <w:vMerge w:val="restart"/>
            <w:vAlign w:val="center"/>
          </w:tcPr>
          <w:p w14:paraId="6B322CA2" w14:textId="77777777" w:rsidR="00795BA9" w:rsidRPr="0040152E" w:rsidRDefault="00795BA9" w:rsidP="00052676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M</w:t>
            </w:r>
            <w:r w:rsidRPr="0040152E">
              <w:rPr>
                <w:rFonts w:asciiTheme="minorHAnsi" w:hAnsiTheme="minorHAnsi"/>
                <w:b/>
                <w:color w:val="000000" w:themeColor="text1"/>
              </w:rPr>
              <w:t>BIO111</w:t>
            </w:r>
          </w:p>
          <w:p w14:paraId="7EE72B4C" w14:textId="77777777" w:rsidR="00795BA9" w:rsidRPr="00B96BBE" w:rsidRDefault="00795BA9" w:rsidP="004C5999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Sciences de Laboratoire Médical</w:t>
            </w:r>
            <w:r w:rsidR="004C5999">
              <w:rPr>
                <w:rFonts w:asciiTheme="minorHAnsi" w:hAnsiTheme="minorHAnsi"/>
                <w:b/>
                <w:color w:val="000000" w:themeColor="text1"/>
              </w:rPr>
              <w:t xml:space="preserve"> I</w:t>
            </w:r>
          </w:p>
        </w:tc>
        <w:tc>
          <w:tcPr>
            <w:tcW w:w="261" w:type="pct"/>
            <w:vMerge w:val="restart"/>
            <w:vAlign w:val="center"/>
          </w:tcPr>
          <w:p w14:paraId="05750AE8" w14:textId="77777777" w:rsidR="00795BA9" w:rsidRPr="00B96BBE" w:rsidRDefault="00A71939" w:rsidP="00052676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9</w:t>
            </w:r>
          </w:p>
        </w:tc>
        <w:tc>
          <w:tcPr>
            <w:tcW w:w="648" w:type="pct"/>
            <w:vMerge w:val="restart"/>
            <w:vAlign w:val="center"/>
          </w:tcPr>
          <w:p w14:paraId="76302957" w14:textId="77777777" w:rsidR="00795BA9" w:rsidRDefault="0051760A" w:rsidP="00052676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51760A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Acquérir des compétences dans la maintenance préventive des appareils de laboratoire</w:t>
            </w:r>
          </w:p>
          <w:p w14:paraId="30AEDE40" w14:textId="77777777" w:rsidR="0051760A" w:rsidRPr="00B05CA9" w:rsidRDefault="0051760A" w:rsidP="00052676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B05CA9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Améliorer les compétences de l’étudiant sur l'art d'effectuer une mesure</w:t>
            </w:r>
          </w:p>
          <w:p w14:paraId="3F91099A" w14:textId="77777777" w:rsidR="0051760A" w:rsidRDefault="0051760A" w:rsidP="00052676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51760A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Mettre en œuvre les prestations dans les meilleures conditions de qualité possible, propres à satisfaire les besoins de ses clients</w:t>
            </w:r>
          </w:p>
          <w:p w14:paraId="3A2A364F" w14:textId="77777777" w:rsidR="00B05CA9" w:rsidRDefault="00B05CA9" w:rsidP="00052676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Maitriser la g</w:t>
            </w:r>
            <w:r w:rsidR="00A51E50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estion des laboratoires</w:t>
            </w:r>
          </w:p>
          <w:p w14:paraId="0072349E" w14:textId="77777777" w:rsidR="0051760A" w:rsidRPr="00B96BBE" w:rsidRDefault="0051760A" w:rsidP="00052676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9428D" w14:textId="77777777" w:rsidR="00795BA9" w:rsidRPr="00052676" w:rsidRDefault="00795BA9" w:rsidP="00052676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052676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Maintenance biomédicale </w:t>
            </w:r>
          </w:p>
        </w:tc>
        <w:tc>
          <w:tcPr>
            <w:tcW w:w="2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AFB0E" w14:textId="77777777" w:rsidR="00795BA9" w:rsidRPr="00B96BBE" w:rsidRDefault="00A71939" w:rsidP="00052676">
            <w:pPr>
              <w:tabs>
                <w:tab w:val="left" w:pos="567"/>
                <w:tab w:val="left" w:pos="1276"/>
                <w:tab w:val="left" w:pos="2127"/>
              </w:tabs>
              <w:spacing w:before="100" w:line="276" w:lineRule="auto"/>
              <w:ind w:right="53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2</w:t>
            </w:r>
          </w:p>
        </w:tc>
        <w:tc>
          <w:tcPr>
            <w:tcW w:w="417" w:type="pct"/>
            <w:vMerge w:val="restart"/>
            <w:vAlign w:val="center"/>
          </w:tcPr>
          <w:p w14:paraId="645E399A" w14:textId="77777777" w:rsidR="00795BA9" w:rsidRPr="00B96BBE" w:rsidRDefault="00A71939" w:rsidP="00052676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9</w:t>
            </w:r>
            <w:r w:rsidR="00795BA9">
              <w:rPr>
                <w:rFonts w:asciiTheme="minorHAnsi" w:hAnsiTheme="minorHAnsi"/>
                <w:bCs/>
                <w:color w:val="000000" w:themeColor="text1"/>
                <w:szCs w:val="18"/>
              </w:rPr>
              <w:t>0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/6</w:t>
            </w:r>
            <w:r w:rsidR="00795BA9" w:rsidRPr="00B96BBE">
              <w:rPr>
                <w:rFonts w:asciiTheme="minorHAnsi" w:hAnsiTheme="minorHAnsi"/>
                <w:bCs/>
                <w:color w:val="000000" w:themeColor="text1"/>
                <w:szCs w:val="18"/>
              </w:rPr>
              <w:t>0/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3</w:t>
            </w:r>
            <w:r w:rsidR="00795BA9">
              <w:rPr>
                <w:rFonts w:asciiTheme="minorHAnsi" w:hAnsiTheme="minorHAnsi"/>
                <w:bCs/>
                <w:color w:val="000000" w:themeColor="text1"/>
                <w:szCs w:val="18"/>
              </w:rPr>
              <w:t>0</w:t>
            </w:r>
          </w:p>
        </w:tc>
        <w:tc>
          <w:tcPr>
            <w:tcW w:w="464" w:type="pct"/>
            <w:vMerge w:val="restart"/>
            <w:vAlign w:val="center"/>
          </w:tcPr>
          <w:p w14:paraId="0DD4A9E8" w14:textId="77777777" w:rsidR="00795BA9" w:rsidRPr="00B96BBE" w:rsidRDefault="00795BA9" w:rsidP="00052676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Cours magistral,</w:t>
            </w:r>
            <w: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 xml:space="preserve"> travaux dirigés, t</w:t>
            </w: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ravaux pratiques</w:t>
            </w:r>
            <w: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,</w:t>
            </w: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 xml:space="preserve"> études de cas, exposés participatifs, mise en situation réelle de travail</w:t>
            </w:r>
          </w:p>
        </w:tc>
        <w:tc>
          <w:tcPr>
            <w:tcW w:w="369" w:type="pct"/>
            <w:vMerge w:val="restart"/>
            <w:vAlign w:val="center"/>
          </w:tcPr>
          <w:p w14:paraId="3286DE68" w14:textId="77777777" w:rsidR="00795BA9" w:rsidRPr="00B96BBE" w:rsidRDefault="00795BA9" w:rsidP="00052676">
            <w:pPr>
              <w:rPr>
                <w:rFonts w:asciiTheme="minorHAnsi" w:hAnsiTheme="minorHAnsi"/>
                <w:i/>
                <w:color w:val="000000" w:themeColor="text1"/>
                <w:sz w:val="16"/>
                <w:szCs w:val="16"/>
              </w:rPr>
            </w:pP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Contrôle continu écrit ou oral, pratiques Mise en situation réelle de travail</w:t>
            </w:r>
          </w:p>
        </w:tc>
      </w:tr>
      <w:tr w:rsidR="00795BA9" w:rsidRPr="006270A9" w14:paraId="04294F78" w14:textId="77777777" w:rsidTr="000E535E">
        <w:trPr>
          <w:gridAfter w:val="3"/>
          <w:wAfter w:w="1296" w:type="pct"/>
          <w:cantSplit/>
          <w:trHeight w:val="555"/>
        </w:trPr>
        <w:tc>
          <w:tcPr>
            <w:tcW w:w="665" w:type="pct"/>
            <w:vMerge/>
            <w:vAlign w:val="center"/>
          </w:tcPr>
          <w:p w14:paraId="0B7E34CB" w14:textId="77777777" w:rsidR="00795BA9" w:rsidRPr="006270A9" w:rsidRDefault="00795BA9" w:rsidP="00052676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bCs/>
                <w:color w:val="000000" w:themeColor="text1"/>
              </w:rPr>
            </w:pPr>
          </w:p>
        </w:tc>
        <w:tc>
          <w:tcPr>
            <w:tcW w:w="261" w:type="pct"/>
            <w:vMerge/>
            <w:vAlign w:val="center"/>
          </w:tcPr>
          <w:p w14:paraId="03BBFFEE" w14:textId="77777777" w:rsidR="00795BA9" w:rsidRPr="00B96BBE" w:rsidRDefault="00795BA9" w:rsidP="00052676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648" w:type="pct"/>
            <w:vMerge/>
            <w:vAlign w:val="center"/>
          </w:tcPr>
          <w:p w14:paraId="5E55F911" w14:textId="77777777" w:rsidR="00795BA9" w:rsidRPr="006270A9" w:rsidRDefault="00795BA9" w:rsidP="00052676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0F671" w14:textId="77777777" w:rsidR="00795BA9" w:rsidRPr="00052676" w:rsidRDefault="00795BA9" w:rsidP="00052676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052676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Métrologie </w:t>
            </w:r>
          </w:p>
        </w:tc>
        <w:tc>
          <w:tcPr>
            <w:tcW w:w="2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B0ACC" w14:textId="77777777" w:rsidR="00795BA9" w:rsidRPr="00B96BBE" w:rsidRDefault="00A71939" w:rsidP="00052676">
            <w:pPr>
              <w:tabs>
                <w:tab w:val="left" w:pos="567"/>
                <w:tab w:val="left" w:pos="1276"/>
                <w:tab w:val="left" w:pos="2127"/>
              </w:tabs>
              <w:spacing w:before="100" w:line="276" w:lineRule="auto"/>
              <w:ind w:right="53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1</w:t>
            </w:r>
          </w:p>
        </w:tc>
        <w:tc>
          <w:tcPr>
            <w:tcW w:w="417" w:type="pct"/>
            <w:vMerge/>
            <w:vAlign w:val="center"/>
          </w:tcPr>
          <w:p w14:paraId="0A19DB00" w14:textId="77777777" w:rsidR="00795BA9" w:rsidRPr="00B96BBE" w:rsidRDefault="00795BA9" w:rsidP="00052676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464" w:type="pct"/>
            <w:vMerge/>
            <w:vAlign w:val="center"/>
          </w:tcPr>
          <w:p w14:paraId="1CF34CE5" w14:textId="77777777" w:rsidR="00795BA9" w:rsidRPr="00B96BBE" w:rsidRDefault="00795BA9" w:rsidP="00052676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369" w:type="pct"/>
            <w:vMerge/>
            <w:vAlign w:val="center"/>
          </w:tcPr>
          <w:p w14:paraId="3CD9A204" w14:textId="77777777" w:rsidR="00795BA9" w:rsidRPr="00B96BBE" w:rsidRDefault="00795BA9" w:rsidP="00052676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  <w:tr w:rsidR="00795BA9" w:rsidRPr="006270A9" w14:paraId="498FA3F4" w14:textId="77777777" w:rsidTr="000E535E">
        <w:trPr>
          <w:gridAfter w:val="3"/>
          <w:wAfter w:w="1296" w:type="pct"/>
          <w:cantSplit/>
          <w:trHeight w:val="381"/>
        </w:trPr>
        <w:tc>
          <w:tcPr>
            <w:tcW w:w="665" w:type="pct"/>
            <w:vMerge/>
            <w:vAlign w:val="center"/>
          </w:tcPr>
          <w:p w14:paraId="3FDA642B" w14:textId="77777777" w:rsidR="00795BA9" w:rsidRPr="006270A9" w:rsidRDefault="00795BA9" w:rsidP="00052676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bCs/>
                <w:color w:val="000000" w:themeColor="text1"/>
              </w:rPr>
            </w:pPr>
          </w:p>
        </w:tc>
        <w:tc>
          <w:tcPr>
            <w:tcW w:w="261" w:type="pct"/>
            <w:vMerge/>
            <w:vAlign w:val="center"/>
          </w:tcPr>
          <w:p w14:paraId="38419A97" w14:textId="77777777" w:rsidR="00795BA9" w:rsidRPr="00B96BBE" w:rsidRDefault="00795BA9" w:rsidP="00052676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648" w:type="pct"/>
            <w:vMerge/>
            <w:vAlign w:val="center"/>
          </w:tcPr>
          <w:p w14:paraId="47D46BF2" w14:textId="77777777" w:rsidR="00795BA9" w:rsidRPr="006270A9" w:rsidRDefault="00795BA9" w:rsidP="00052676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B3DFBA1" w14:textId="77777777" w:rsidR="00795BA9" w:rsidRPr="00052676" w:rsidRDefault="00795BA9" w:rsidP="00052676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052676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Management de la qualité </w:t>
            </w:r>
          </w:p>
        </w:tc>
        <w:tc>
          <w:tcPr>
            <w:tcW w:w="233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3EB2BB9" w14:textId="77777777" w:rsidR="00795BA9" w:rsidRPr="00B96BBE" w:rsidRDefault="00A71939" w:rsidP="00052676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2</w:t>
            </w:r>
          </w:p>
        </w:tc>
        <w:tc>
          <w:tcPr>
            <w:tcW w:w="417" w:type="pct"/>
            <w:vMerge/>
            <w:vAlign w:val="center"/>
          </w:tcPr>
          <w:p w14:paraId="7FF9490C" w14:textId="77777777" w:rsidR="00795BA9" w:rsidRPr="00B96BBE" w:rsidRDefault="00795BA9" w:rsidP="00052676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464" w:type="pct"/>
            <w:vMerge/>
            <w:vAlign w:val="center"/>
          </w:tcPr>
          <w:p w14:paraId="19744055" w14:textId="77777777" w:rsidR="00795BA9" w:rsidRPr="00B96BBE" w:rsidRDefault="00795BA9" w:rsidP="00052676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369" w:type="pct"/>
            <w:vMerge/>
            <w:vAlign w:val="center"/>
          </w:tcPr>
          <w:p w14:paraId="1BD4B0CF" w14:textId="77777777" w:rsidR="00795BA9" w:rsidRPr="00B96BBE" w:rsidRDefault="00795BA9" w:rsidP="00052676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  <w:tr w:rsidR="00795BA9" w:rsidRPr="006270A9" w14:paraId="5BCE6766" w14:textId="77777777" w:rsidTr="00A71939">
        <w:trPr>
          <w:gridAfter w:val="3"/>
          <w:wAfter w:w="1296" w:type="pct"/>
          <w:cantSplit/>
          <w:trHeight w:val="381"/>
        </w:trPr>
        <w:tc>
          <w:tcPr>
            <w:tcW w:w="665" w:type="pct"/>
            <w:vMerge/>
            <w:vAlign w:val="center"/>
          </w:tcPr>
          <w:p w14:paraId="2691AEAB" w14:textId="77777777" w:rsidR="00795BA9" w:rsidRPr="006270A9" w:rsidRDefault="00795BA9" w:rsidP="00052676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bCs/>
                <w:color w:val="000000" w:themeColor="text1"/>
              </w:rPr>
            </w:pPr>
          </w:p>
        </w:tc>
        <w:tc>
          <w:tcPr>
            <w:tcW w:w="261" w:type="pct"/>
            <w:vMerge/>
            <w:vAlign w:val="center"/>
          </w:tcPr>
          <w:p w14:paraId="3DE6A698" w14:textId="77777777" w:rsidR="00795BA9" w:rsidRPr="00B96BBE" w:rsidRDefault="00795BA9" w:rsidP="00052676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648" w:type="pct"/>
            <w:vMerge/>
            <w:vAlign w:val="center"/>
          </w:tcPr>
          <w:p w14:paraId="5491F234" w14:textId="77777777" w:rsidR="00795BA9" w:rsidRPr="006270A9" w:rsidRDefault="00795BA9" w:rsidP="00052676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E059EB0" w14:textId="77777777" w:rsidR="00795BA9" w:rsidRPr="00052676" w:rsidRDefault="00795BA9" w:rsidP="00A71939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795BA9">
              <w:rPr>
                <w:rFonts w:asciiTheme="minorHAnsi" w:hAnsiTheme="minorHAnsi"/>
                <w:bCs/>
                <w:color w:val="000000" w:themeColor="text1"/>
                <w:szCs w:val="18"/>
              </w:rPr>
              <w:t>Gestion des laboratoires</w:t>
            </w:r>
          </w:p>
        </w:tc>
        <w:tc>
          <w:tcPr>
            <w:tcW w:w="233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8A5B20F" w14:textId="77777777" w:rsidR="00795BA9" w:rsidRPr="00B96BBE" w:rsidRDefault="00A71939" w:rsidP="00052676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4</w:t>
            </w:r>
          </w:p>
        </w:tc>
        <w:tc>
          <w:tcPr>
            <w:tcW w:w="417" w:type="pct"/>
            <w:vMerge/>
            <w:vAlign w:val="center"/>
          </w:tcPr>
          <w:p w14:paraId="47ACC77C" w14:textId="77777777" w:rsidR="00795BA9" w:rsidRPr="00B96BBE" w:rsidRDefault="00795BA9" w:rsidP="00052676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464" w:type="pct"/>
            <w:vMerge/>
            <w:vAlign w:val="center"/>
          </w:tcPr>
          <w:p w14:paraId="4A6DB850" w14:textId="77777777" w:rsidR="00795BA9" w:rsidRPr="00B96BBE" w:rsidRDefault="00795BA9" w:rsidP="00052676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369" w:type="pct"/>
            <w:vMerge/>
            <w:vAlign w:val="center"/>
          </w:tcPr>
          <w:p w14:paraId="6E44ADDA" w14:textId="77777777" w:rsidR="00795BA9" w:rsidRPr="00B96BBE" w:rsidRDefault="00795BA9" w:rsidP="00052676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  <w:tr w:rsidR="008C5613" w:rsidRPr="006270A9" w14:paraId="7625DEB6" w14:textId="77777777" w:rsidTr="000E535E">
        <w:trPr>
          <w:gridAfter w:val="3"/>
          <w:wAfter w:w="1296" w:type="pct"/>
          <w:cantSplit/>
          <w:trHeight w:val="491"/>
        </w:trPr>
        <w:tc>
          <w:tcPr>
            <w:tcW w:w="665" w:type="pct"/>
            <w:vMerge w:val="restart"/>
            <w:vAlign w:val="center"/>
          </w:tcPr>
          <w:p w14:paraId="1861A0C7" w14:textId="77777777" w:rsidR="008C5613" w:rsidRPr="0040152E" w:rsidRDefault="008C5613" w:rsidP="008C5613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M</w:t>
            </w:r>
            <w:r w:rsidRPr="0040152E">
              <w:rPr>
                <w:rFonts w:asciiTheme="minorHAnsi" w:hAnsiTheme="minorHAnsi"/>
                <w:b/>
                <w:color w:val="000000" w:themeColor="text1"/>
              </w:rPr>
              <w:t>BIO</w:t>
            </w:r>
            <w:r>
              <w:rPr>
                <w:rFonts w:asciiTheme="minorHAnsi" w:hAnsiTheme="minorHAnsi"/>
                <w:b/>
                <w:color w:val="000000" w:themeColor="text1"/>
              </w:rPr>
              <w:t>112</w:t>
            </w:r>
          </w:p>
          <w:p w14:paraId="7461BB45" w14:textId="77777777" w:rsidR="008C5613" w:rsidRPr="00B96BBE" w:rsidRDefault="008C5613" w:rsidP="008C5613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Sciences de base I</w:t>
            </w:r>
          </w:p>
        </w:tc>
        <w:tc>
          <w:tcPr>
            <w:tcW w:w="261" w:type="pct"/>
            <w:vMerge w:val="restart"/>
            <w:vAlign w:val="center"/>
          </w:tcPr>
          <w:p w14:paraId="645A431F" w14:textId="77777777" w:rsidR="008C5613" w:rsidRPr="00B96BBE" w:rsidRDefault="00A71939" w:rsidP="008C5613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6</w:t>
            </w:r>
          </w:p>
        </w:tc>
        <w:tc>
          <w:tcPr>
            <w:tcW w:w="648" w:type="pct"/>
            <w:vMerge w:val="restart"/>
            <w:vAlign w:val="center"/>
          </w:tcPr>
          <w:p w14:paraId="75CDDC3E" w14:textId="77777777" w:rsidR="008C5613" w:rsidRDefault="00436136" w:rsidP="008C5613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51760A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Acquérir</w:t>
            </w:r>
            <w:r w:rsidRPr="00436136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 des connaissances approfondies sur les insectes d’intérêt médical</w:t>
            </w:r>
          </w:p>
          <w:p w14:paraId="75872A82" w14:textId="77777777" w:rsidR="00DD6E2C" w:rsidRDefault="00DD6E2C" w:rsidP="008C5613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DD6E2C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Comprendre les </w:t>
            </w:r>
            <w:r w:rsidR="00A51E50" w:rsidRPr="00DD6E2C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conséquences </w:t>
            </w:r>
            <w:r w:rsidR="00A51E50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des </w:t>
            </w:r>
            <w:r w:rsidRPr="00DD6E2C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changements climatiques sur la santé</w:t>
            </w:r>
          </w:p>
          <w:p w14:paraId="5D76C452" w14:textId="77777777" w:rsidR="00A168BE" w:rsidRDefault="00A168BE" w:rsidP="008C5613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A168BE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Comprendre les liens entre les acti</w:t>
            </w:r>
            <w:r w:rsidR="00A51E50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vités de l’Homme, et la santé humano-</w:t>
            </w:r>
            <w:r w:rsidRPr="00A168BE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en</w:t>
            </w:r>
            <w:r w:rsidR="00A51E50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vironnementale </w:t>
            </w:r>
          </w:p>
          <w:p w14:paraId="30566AD0" w14:textId="77777777" w:rsidR="00436136" w:rsidRPr="00B96BBE" w:rsidRDefault="00436136" w:rsidP="008C5613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C6C0D" w14:textId="77777777" w:rsidR="008C5613" w:rsidRPr="008C5613" w:rsidRDefault="008C5613" w:rsidP="008C5613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8C5613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Entomologie appliquée </w:t>
            </w:r>
          </w:p>
        </w:tc>
        <w:tc>
          <w:tcPr>
            <w:tcW w:w="2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A1B4B" w14:textId="77777777" w:rsidR="008C5613" w:rsidRPr="00B96BBE" w:rsidRDefault="00A71939" w:rsidP="008C5613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2,5</w:t>
            </w:r>
          </w:p>
        </w:tc>
        <w:tc>
          <w:tcPr>
            <w:tcW w:w="417" w:type="pct"/>
            <w:vMerge w:val="restart"/>
            <w:vAlign w:val="center"/>
          </w:tcPr>
          <w:p w14:paraId="4E55EDBA" w14:textId="77777777" w:rsidR="008C5613" w:rsidRPr="00B96BBE" w:rsidRDefault="00A71939" w:rsidP="008C5613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6</w:t>
            </w:r>
            <w:r w:rsidR="0070306F">
              <w:rPr>
                <w:rFonts w:asciiTheme="minorHAnsi" w:hAnsiTheme="minorHAnsi"/>
                <w:bCs/>
                <w:color w:val="000000" w:themeColor="text1"/>
                <w:szCs w:val="18"/>
              </w:rPr>
              <w:t>0/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2</w:t>
            </w:r>
            <w:r w:rsidR="0070306F">
              <w:rPr>
                <w:rFonts w:asciiTheme="minorHAnsi" w:hAnsiTheme="minorHAnsi"/>
                <w:bCs/>
                <w:color w:val="000000" w:themeColor="text1"/>
                <w:szCs w:val="18"/>
              </w:rPr>
              <w:t>0</w:t>
            </w:r>
            <w:r w:rsidR="0070306F" w:rsidRPr="00B96BBE">
              <w:rPr>
                <w:rFonts w:asciiTheme="minorHAnsi" w:hAnsiTheme="minorHAnsi"/>
                <w:bCs/>
                <w:color w:val="000000" w:themeColor="text1"/>
                <w:szCs w:val="18"/>
              </w:rPr>
              <w:t>/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4</w:t>
            </w:r>
            <w:r w:rsidR="0070306F">
              <w:rPr>
                <w:rFonts w:asciiTheme="minorHAnsi" w:hAnsiTheme="minorHAnsi"/>
                <w:bCs/>
                <w:color w:val="000000" w:themeColor="text1"/>
                <w:szCs w:val="18"/>
              </w:rPr>
              <w:t>0</w:t>
            </w:r>
          </w:p>
        </w:tc>
        <w:tc>
          <w:tcPr>
            <w:tcW w:w="464" w:type="pct"/>
            <w:vMerge w:val="restart"/>
            <w:vAlign w:val="center"/>
          </w:tcPr>
          <w:p w14:paraId="518DDE79" w14:textId="77777777" w:rsidR="008C5613" w:rsidRPr="00B96BBE" w:rsidRDefault="008C5613" w:rsidP="008C5613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Cours magistral travaux dirigés, Travaux pratiques</w:t>
            </w:r>
            <w: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,</w:t>
            </w: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 xml:space="preserve"> études de cas, exposés participatifs, mise en situation réelle de travail</w:t>
            </w:r>
          </w:p>
        </w:tc>
        <w:tc>
          <w:tcPr>
            <w:tcW w:w="369" w:type="pct"/>
            <w:vMerge w:val="restart"/>
            <w:vAlign w:val="center"/>
          </w:tcPr>
          <w:p w14:paraId="4A9CA2FF" w14:textId="77777777" w:rsidR="008C5613" w:rsidRPr="00B96BBE" w:rsidRDefault="008C5613" w:rsidP="008C5613">
            <w:pPr>
              <w:rPr>
                <w:rFonts w:asciiTheme="minorHAnsi" w:hAnsiTheme="minorHAnsi"/>
                <w:i/>
                <w:color w:val="000000" w:themeColor="text1"/>
                <w:sz w:val="16"/>
                <w:szCs w:val="16"/>
              </w:rPr>
            </w:pP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Contrôle continu écrit ou oral, pratiques Mise en situation réelle de travail</w:t>
            </w:r>
          </w:p>
        </w:tc>
      </w:tr>
      <w:tr w:rsidR="008C5613" w:rsidRPr="006270A9" w14:paraId="47DB8888" w14:textId="77777777" w:rsidTr="000E535E">
        <w:trPr>
          <w:gridAfter w:val="3"/>
          <w:wAfter w:w="1296" w:type="pct"/>
          <w:cantSplit/>
          <w:trHeight w:val="434"/>
        </w:trPr>
        <w:tc>
          <w:tcPr>
            <w:tcW w:w="665" w:type="pct"/>
            <w:vMerge/>
            <w:vAlign w:val="center"/>
          </w:tcPr>
          <w:p w14:paraId="25DDD04C" w14:textId="77777777" w:rsidR="008C5613" w:rsidRPr="00B96BBE" w:rsidRDefault="008C5613" w:rsidP="008C5613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261" w:type="pct"/>
            <w:vMerge/>
            <w:vAlign w:val="center"/>
          </w:tcPr>
          <w:p w14:paraId="498CC7E7" w14:textId="77777777" w:rsidR="008C5613" w:rsidRPr="00B96BBE" w:rsidRDefault="008C5613" w:rsidP="008C5613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648" w:type="pct"/>
            <w:vMerge/>
            <w:vAlign w:val="center"/>
          </w:tcPr>
          <w:p w14:paraId="38DDD005" w14:textId="77777777" w:rsidR="008C5613" w:rsidRPr="00B96BBE" w:rsidRDefault="008C5613" w:rsidP="008C5613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22742" w14:textId="77777777" w:rsidR="008C5613" w:rsidRPr="008C5613" w:rsidRDefault="008C5613" w:rsidP="008C5613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8C5613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Changements climatiques </w:t>
            </w:r>
          </w:p>
        </w:tc>
        <w:tc>
          <w:tcPr>
            <w:tcW w:w="2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8E7D8" w14:textId="77777777" w:rsidR="008C5613" w:rsidRPr="00B96BBE" w:rsidRDefault="00A71939" w:rsidP="008C5613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1,5</w:t>
            </w:r>
          </w:p>
        </w:tc>
        <w:tc>
          <w:tcPr>
            <w:tcW w:w="417" w:type="pct"/>
            <w:vMerge/>
            <w:vAlign w:val="center"/>
          </w:tcPr>
          <w:p w14:paraId="18530D48" w14:textId="77777777" w:rsidR="008C5613" w:rsidRPr="00B96BBE" w:rsidRDefault="008C5613" w:rsidP="008C5613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464" w:type="pct"/>
            <w:vMerge/>
            <w:vAlign w:val="center"/>
          </w:tcPr>
          <w:p w14:paraId="45314565" w14:textId="77777777" w:rsidR="008C5613" w:rsidRPr="00B96BBE" w:rsidRDefault="008C5613" w:rsidP="008C5613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369" w:type="pct"/>
            <w:vMerge/>
            <w:vAlign w:val="center"/>
          </w:tcPr>
          <w:p w14:paraId="0E3FFD0D" w14:textId="77777777" w:rsidR="008C5613" w:rsidRPr="00B96BBE" w:rsidRDefault="008C5613" w:rsidP="008C5613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  <w:tr w:rsidR="008C5613" w:rsidRPr="006270A9" w14:paraId="190C7E36" w14:textId="77777777" w:rsidTr="00D53038">
        <w:trPr>
          <w:gridAfter w:val="3"/>
          <w:wAfter w:w="1296" w:type="pct"/>
          <w:cantSplit/>
          <w:trHeight w:val="2385"/>
        </w:trPr>
        <w:tc>
          <w:tcPr>
            <w:tcW w:w="665" w:type="pct"/>
            <w:vMerge/>
            <w:vAlign w:val="center"/>
          </w:tcPr>
          <w:p w14:paraId="4C1194B5" w14:textId="77777777" w:rsidR="008C5613" w:rsidRPr="00B96BBE" w:rsidRDefault="008C5613" w:rsidP="008C5613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261" w:type="pct"/>
            <w:vMerge/>
            <w:vAlign w:val="center"/>
          </w:tcPr>
          <w:p w14:paraId="5982D2A6" w14:textId="77777777" w:rsidR="008C5613" w:rsidRPr="00B96BBE" w:rsidRDefault="008C5613" w:rsidP="008C5613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648" w:type="pct"/>
            <w:vMerge/>
            <w:vAlign w:val="center"/>
          </w:tcPr>
          <w:p w14:paraId="0AD7FD8E" w14:textId="77777777" w:rsidR="008C5613" w:rsidRPr="00B96BBE" w:rsidRDefault="008C5613" w:rsidP="008C5613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B26DC7F" w14:textId="77777777" w:rsidR="008C5613" w:rsidRPr="008C5613" w:rsidRDefault="008C5613" w:rsidP="00A71939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8C5613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Santé environnementale  </w:t>
            </w:r>
          </w:p>
          <w:p w14:paraId="3CE5B88C" w14:textId="77777777" w:rsidR="008C5613" w:rsidRPr="008C5613" w:rsidRDefault="008C5613" w:rsidP="00A71939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233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3E5A67A" w14:textId="77777777" w:rsidR="008C5613" w:rsidRPr="00B96BBE" w:rsidRDefault="00A71939" w:rsidP="0040152E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2</w:t>
            </w:r>
          </w:p>
        </w:tc>
        <w:tc>
          <w:tcPr>
            <w:tcW w:w="417" w:type="pct"/>
            <w:vMerge/>
            <w:vAlign w:val="center"/>
          </w:tcPr>
          <w:p w14:paraId="2C308B6F" w14:textId="77777777" w:rsidR="008C5613" w:rsidRPr="00B96BBE" w:rsidRDefault="008C5613" w:rsidP="008C5613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464" w:type="pct"/>
            <w:vMerge/>
            <w:vAlign w:val="center"/>
          </w:tcPr>
          <w:p w14:paraId="5D61F77E" w14:textId="77777777" w:rsidR="008C5613" w:rsidRPr="00B96BBE" w:rsidRDefault="008C5613" w:rsidP="008C5613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369" w:type="pct"/>
            <w:vMerge/>
            <w:vAlign w:val="center"/>
          </w:tcPr>
          <w:p w14:paraId="12607245" w14:textId="77777777" w:rsidR="008C5613" w:rsidRPr="00B96BBE" w:rsidRDefault="008C5613" w:rsidP="008C5613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  <w:tr w:rsidR="00A71939" w:rsidRPr="006270A9" w14:paraId="05F6E6E4" w14:textId="77777777" w:rsidTr="0001284E">
        <w:trPr>
          <w:gridAfter w:val="3"/>
          <w:wAfter w:w="1296" w:type="pct"/>
          <w:cantSplit/>
          <w:trHeight w:val="176"/>
        </w:trPr>
        <w:tc>
          <w:tcPr>
            <w:tcW w:w="665" w:type="pct"/>
            <w:vMerge w:val="restart"/>
            <w:vAlign w:val="center"/>
          </w:tcPr>
          <w:p w14:paraId="0F52997D" w14:textId="77777777" w:rsidR="00A71939" w:rsidRPr="00B96BBE" w:rsidRDefault="00A71939" w:rsidP="00A71939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MB</w:t>
            </w:r>
            <w:r w:rsidRPr="00B96BBE">
              <w:rPr>
                <w:rFonts w:asciiTheme="minorHAnsi" w:hAnsiTheme="minorHAnsi"/>
                <w:b/>
                <w:color w:val="000000" w:themeColor="text1"/>
              </w:rPr>
              <w:t xml:space="preserve">IO113 </w:t>
            </w:r>
          </w:p>
          <w:p w14:paraId="6ED708E7" w14:textId="77777777" w:rsidR="00A71939" w:rsidRPr="00B96BBE" w:rsidRDefault="00A71939" w:rsidP="00A71939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 xml:space="preserve">Renforcement des compétences professionnelles I/communication, droit, et recherche </w:t>
            </w:r>
          </w:p>
        </w:tc>
        <w:tc>
          <w:tcPr>
            <w:tcW w:w="261" w:type="pct"/>
            <w:vMerge w:val="restart"/>
            <w:vAlign w:val="center"/>
          </w:tcPr>
          <w:p w14:paraId="4A7D8479" w14:textId="77777777" w:rsidR="00A71939" w:rsidRPr="00B96BBE" w:rsidRDefault="0001284E" w:rsidP="0001284E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10,5</w:t>
            </w:r>
          </w:p>
        </w:tc>
        <w:tc>
          <w:tcPr>
            <w:tcW w:w="648" w:type="pct"/>
            <w:vMerge w:val="restart"/>
            <w:vAlign w:val="center"/>
          </w:tcPr>
          <w:p w14:paraId="4C4FE7DA" w14:textId="77777777" w:rsidR="00A71939" w:rsidRDefault="00A71939" w:rsidP="00A71939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51760A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Acquérir des compétences pédagogiques dans la formation et l’encadrem</w:t>
            </w: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ent du personnel de laboratoire</w:t>
            </w:r>
          </w:p>
          <w:p w14:paraId="307E847E" w14:textId="77777777" w:rsidR="00A71939" w:rsidRDefault="00A71939" w:rsidP="00A71939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51760A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Acquérir des connaissances en matière de la législation du travail</w:t>
            </w:r>
          </w:p>
          <w:p w14:paraId="00AD97A4" w14:textId="77777777" w:rsidR="00A71939" w:rsidRDefault="00A71939" w:rsidP="00A71939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51760A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Comprendre la </w:t>
            </w: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notion de genre </w:t>
            </w:r>
          </w:p>
          <w:p w14:paraId="1E9F1518" w14:textId="77777777" w:rsidR="00A71939" w:rsidRDefault="00A71939" w:rsidP="00A71939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A51E50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Maîtriser l’utilisation de l’ordinateur</w:t>
            </w:r>
          </w:p>
          <w:p w14:paraId="57F8FB22" w14:textId="77777777" w:rsidR="00A71939" w:rsidRPr="003C57E2" w:rsidRDefault="00A71939" w:rsidP="00A71939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A51E50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Acquérir des compétences en communication dans la langue anglaise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71C49" w14:textId="77777777" w:rsidR="00A71939" w:rsidRPr="00206876" w:rsidRDefault="00A71939" w:rsidP="00A71939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206876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Pédagogie </w:t>
            </w:r>
          </w:p>
        </w:tc>
        <w:tc>
          <w:tcPr>
            <w:tcW w:w="2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4DEE8" w14:textId="77777777" w:rsidR="00A71939" w:rsidRDefault="00A71939" w:rsidP="0001284E">
            <w:pPr>
              <w:autoSpaceDE/>
              <w:autoSpaceDN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417" w:type="pct"/>
            <w:vMerge w:val="restart"/>
            <w:vAlign w:val="center"/>
          </w:tcPr>
          <w:p w14:paraId="64384192" w14:textId="77777777" w:rsidR="00A71939" w:rsidRPr="00B96BBE" w:rsidRDefault="00A71939" w:rsidP="0001284E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  <w:p w14:paraId="5D386F54" w14:textId="77777777" w:rsidR="00A71939" w:rsidRPr="00B96BBE" w:rsidRDefault="00A71939" w:rsidP="0001284E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130/4</w:t>
            </w:r>
            <w:r w:rsidRPr="00B96BBE">
              <w:rPr>
                <w:rFonts w:asciiTheme="minorHAnsi" w:hAnsiTheme="minorHAnsi"/>
                <w:bCs/>
                <w:color w:val="000000" w:themeColor="text1"/>
                <w:szCs w:val="18"/>
              </w:rPr>
              <w:t>0/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10</w:t>
            </w:r>
          </w:p>
        </w:tc>
        <w:tc>
          <w:tcPr>
            <w:tcW w:w="464" w:type="pct"/>
            <w:vMerge w:val="restart"/>
            <w:vAlign w:val="center"/>
          </w:tcPr>
          <w:p w14:paraId="5913DBEE" w14:textId="77777777" w:rsidR="00A71939" w:rsidRPr="00B96BBE" w:rsidRDefault="00A71939" w:rsidP="00A71939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Cours magistral travaux dirigés, Travaux pratiques études de cas, exposés participatifs, mise en situation réelle de travail</w:t>
            </w:r>
          </w:p>
          <w:p w14:paraId="69E9214F" w14:textId="77777777" w:rsidR="00A71939" w:rsidRPr="00B96BBE" w:rsidRDefault="00A71939" w:rsidP="00A71939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369" w:type="pct"/>
            <w:vMerge w:val="restart"/>
            <w:vAlign w:val="center"/>
          </w:tcPr>
          <w:p w14:paraId="2FAFCA76" w14:textId="77777777" w:rsidR="00A71939" w:rsidRPr="00B96BBE" w:rsidRDefault="00A71939" w:rsidP="00A71939">
            <w:pPr>
              <w:rPr>
                <w:rFonts w:asciiTheme="minorHAnsi" w:hAnsiTheme="minorHAnsi"/>
                <w:i/>
                <w:color w:val="000000" w:themeColor="text1"/>
                <w:sz w:val="16"/>
                <w:szCs w:val="16"/>
              </w:rPr>
            </w:pP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Contrôle continu écrit ou oral, pratiques Mise en situation réelle de travail</w:t>
            </w:r>
          </w:p>
        </w:tc>
      </w:tr>
      <w:tr w:rsidR="00A71939" w:rsidRPr="006270A9" w14:paraId="37576E1A" w14:textId="77777777" w:rsidTr="0001284E">
        <w:trPr>
          <w:gridAfter w:val="3"/>
          <w:wAfter w:w="1296" w:type="pct"/>
          <w:cantSplit/>
          <w:trHeight w:val="176"/>
        </w:trPr>
        <w:tc>
          <w:tcPr>
            <w:tcW w:w="665" w:type="pct"/>
            <w:vMerge/>
            <w:vAlign w:val="center"/>
          </w:tcPr>
          <w:p w14:paraId="6C045A05" w14:textId="77777777" w:rsidR="00A71939" w:rsidRPr="00B96BBE" w:rsidRDefault="00A71939" w:rsidP="00A71939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261" w:type="pct"/>
            <w:vMerge/>
            <w:vAlign w:val="center"/>
          </w:tcPr>
          <w:p w14:paraId="7DFE5D8F" w14:textId="77777777" w:rsidR="00A71939" w:rsidRPr="00B96BBE" w:rsidRDefault="00A71939" w:rsidP="00A71939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648" w:type="pct"/>
            <w:vMerge/>
            <w:vAlign w:val="center"/>
          </w:tcPr>
          <w:p w14:paraId="22583EF2" w14:textId="77777777" w:rsidR="00A71939" w:rsidRPr="00B96BBE" w:rsidRDefault="00A71939" w:rsidP="00A71939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9777" w14:textId="77777777" w:rsidR="00A71939" w:rsidRPr="00206876" w:rsidRDefault="00A71939" w:rsidP="00A71939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206876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Législation de travail </w:t>
            </w:r>
          </w:p>
        </w:tc>
        <w:tc>
          <w:tcPr>
            <w:tcW w:w="2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689FF" w14:textId="77777777" w:rsidR="00A71939" w:rsidRDefault="00A71939" w:rsidP="0001284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1,5</w:t>
            </w:r>
          </w:p>
        </w:tc>
        <w:tc>
          <w:tcPr>
            <w:tcW w:w="417" w:type="pct"/>
            <w:vMerge/>
            <w:vAlign w:val="center"/>
          </w:tcPr>
          <w:p w14:paraId="7B68C656" w14:textId="77777777" w:rsidR="00A71939" w:rsidRPr="00B96BBE" w:rsidRDefault="00A71939" w:rsidP="00A71939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464" w:type="pct"/>
            <w:vMerge/>
            <w:vAlign w:val="center"/>
          </w:tcPr>
          <w:p w14:paraId="7D8DD51D" w14:textId="77777777" w:rsidR="00A71939" w:rsidRPr="00B96BBE" w:rsidRDefault="00A71939" w:rsidP="00A71939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369" w:type="pct"/>
            <w:vMerge/>
            <w:vAlign w:val="center"/>
          </w:tcPr>
          <w:p w14:paraId="4535ADC0" w14:textId="77777777" w:rsidR="00A71939" w:rsidRPr="00B96BBE" w:rsidRDefault="00A71939" w:rsidP="00A71939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  <w:tr w:rsidR="00A71939" w:rsidRPr="006270A9" w14:paraId="4C97E338" w14:textId="77777777" w:rsidTr="0001284E">
        <w:trPr>
          <w:gridAfter w:val="3"/>
          <w:wAfter w:w="1296" w:type="pct"/>
          <w:cantSplit/>
          <w:trHeight w:val="179"/>
        </w:trPr>
        <w:tc>
          <w:tcPr>
            <w:tcW w:w="665" w:type="pct"/>
            <w:vMerge/>
            <w:vAlign w:val="center"/>
          </w:tcPr>
          <w:p w14:paraId="30279CA2" w14:textId="77777777" w:rsidR="00A71939" w:rsidRPr="00B96BBE" w:rsidRDefault="00A71939" w:rsidP="00A71939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261" w:type="pct"/>
            <w:vMerge/>
            <w:vAlign w:val="center"/>
          </w:tcPr>
          <w:p w14:paraId="7AB0CDBC" w14:textId="77777777" w:rsidR="00A71939" w:rsidRPr="00B96BBE" w:rsidRDefault="00A71939" w:rsidP="00A71939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648" w:type="pct"/>
            <w:vMerge/>
            <w:vAlign w:val="center"/>
          </w:tcPr>
          <w:p w14:paraId="6BD1B229" w14:textId="77777777" w:rsidR="00A71939" w:rsidRPr="00B96BBE" w:rsidRDefault="00A71939" w:rsidP="00A71939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CBB50" w14:textId="77777777" w:rsidR="00A71939" w:rsidRPr="00206876" w:rsidRDefault="00A71939" w:rsidP="00A71939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206876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Genre et leadership </w:t>
            </w:r>
          </w:p>
        </w:tc>
        <w:tc>
          <w:tcPr>
            <w:tcW w:w="2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AE5F9" w14:textId="77777777" w:rsidR="00A71939" w:rsidRDefault="00A71939" w:rsidP="0001284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17" w:type="pct"/>
            <w:vMerge/>
            <w:vAlign w:val="center"/>
          </w:tcPr>
          <w:p w14:paraId="5075493D" w14:textId="77777777" w:rsidR="00A71939" w:rsidRPr="00B96BBE" w:rsidRDefault="00A71939" w:rsidP="00A71939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464" w:type="pct"/>
            <w:vMerge/>
            <w:vAlign w:val="center"/>
          </w:tcPr>
          <w:p w14:paraId="3E878373" w14:textId="77777777" w:rsidR="00A71939" w:rsidRPr="00B96BBE" w:rsidRDefault="00A71939" w:rsidP="00A71939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369" w:type="pct"/>
            <w:vMerge/>
            <w:vAlign w:val="center"/>
          </w:tcPr>
          <w:p w14:paraId="6FCAA7E5" w14:textId="77777777" w:rsidR="00A71939" w:rsidRPr="00B96BBE" w:rsidRDefault="00A71939" w:rsidP="00A71939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  <w:tr w:rsidR="00A71939" w:rsidRPr="006270A9" w14:paraId="5B2012E1" w14:textId="77777777" w:rsidTr="0001284E">
        <w:trPr>
          <w:gridAfter w:val="3"/>
          <w:wAfter w:w="1296" w:type="pct"/>
          <w:cantSplit/>
          <w:trHeight w:val="288"/>
        </w:trPr>
        <w:tc>
          <w:tcPr>
            <w:tcW w:w="665" w:type="pct"/>
            <w:vMerge/>
            <w:vAlign w:val="center"/>
          </w:tcPr>
          <w:p w14:paraId="79F4ABE3" w14:textId="77777777" w:rsidR="00A71939" w:rsidRPr="00B96BBE" w:rsidRDefault="00A71939" w:rsidP="00A71939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261" w:type="pct"/>
            <w:vMerge/>
            <w:vAlign w:val="center"/>
          </w:tcPr>
          <w:p w14:paraId="3A732DC8" w14:textId="77777777" w:rsidR="00A71939" w:rsidRPr="00B96BBE" w:rsidRDefault="00A71939" w:rsidP="00A71939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648" w:type="pct"/>
            <w:vMerge/>
            <w:vAlign w:val="center"/>
          </w:tcPr>
          <w:p w14:paraId="6FB0377B" w14:textId="77777777" w:rsidR="00A71939" w:rsidRPr="00B96BBE" w:rsidRDefault="00A71939" w:rsidP="00A71939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D641E" w14:textId="77777777" w:rsidR="00A71939" w:rsidRPr="00206876" w:rsidRDefault="00A71939" w:rsidP="00A71939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206876">
              <w:rPr>
                <w:rFonts w:asciiTheme="minorHAnsi" w:hAnsiTheme="minorHAnsi"/>
                <w:bCs/>
                <w:color w:val="000000" w:themeColor="text1"/>
                <w:szCs w:val="18"/>
              </w:rPr>
              <w:t>Anglais technique</w:t>
            </w:r>
          </w:p>
        </w:tc>
        <w:tc>
          <w:tcPr>
            <w:tcW w:w="2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6A53E" w14:textId="77777777" w:rsidR="00A71939" w:rsidRDefault="00A71939" w:rsidP="0001284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417" w:type="pct"/>
            <w:vMerge/>
            <w:vAlign w:val="center"/>
          </w:tcPr>
          <w:p w14:paraId="03FE2D45" w14:textId="77777777" w:rsidR="00A71939" w:rsidRPr="00B96BBE" w:rsidRDefault="00A71939" w:rsidP="00A71939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464" w:type="pct"/>
            <w:vMerge/>
            <w:vAlign w:val="center"/>
          </w:tcPr>
          <w:p w14:paraId="491B595A" w14:textId="77777777" w:rsidR="00A71939" w:rsidRPr="00B96BBE" w:rsidRDefault="00A71939" w:rsidP="00A71939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369" w:type="pct"/>
            <w:vMerge/>
            <w:vAlign w:val="center"/>
          </w:tcPr>
          <w:p w14:paraId="393FAEC2" w14:textId="77777777" w:rsidR="00A71939" w:rsidRPr="00B96BBE" w:rsidRDefault="00A71939" w:rsidP="00A71939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  <w:tr w:rsidR="00A71939" w:rsidRPr="006270A9" w14:paraId="20A06499" w14:textId="77777777" w:rsidTr="0001284E">
        <w:trPr>
          <w:gridAfter w:val="3"/>
          <w:wAfter w:w="1296" w:type="pct"/>
          <w:cantSplit/>
          <w:trHeight w:val="635"/>
        </w:trPr>
        <w:tc>
          <w:tcPr>
            <w:tcW w:w="665" w:type="pct"/>
            <w:vMerge/>
            <w:vAlign w:val="center"/>
          </w:tcPr>
          <w:p w14:paraId="788129BC" w14:textId="77777777" w:rsidR="00A71939" w:rsidRPr="00B96BBE" w:rsidRDefault="00A71939" w:rsidP="00A71939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261" w:type="pct"/>
            <w:vMerge/>
            <w:vAlign w:val="center"/>
          </w:tcPr>
          <w:p w14:paraId="0E2B1600" w14:textId="77777777" w:rsidR="00A71939" w:rsidRPr="00B96BBE" w:rsidRDefault="00A71939" w:rsidP="00A71939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648" w:type="pct"/>
            <w:vMerge/>
            <w:vAlign w:val="center"/>
          </w:tcPr>
          <w:p w14:paraId="25F7A57D" w14:textId="77777777" w:rsidR="00A71939" w:rsidRPr="00B96BBE" w:rsidRDefault="00A71939" w:rsidP="00A71939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8947BB0" w14:textId="77777777" w:rsidR="00A71939" w:rsidRPr="00206876" w:rsidRDefault="00A71939" w:rsidP="00A71939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206876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Informatique (logiciels de gestion des bases de données en santé) </w:t>
            </w:r>
          </w:p>
        </w:tc>
        <w:tc>
          <w:tcPr>
            <w:tcW w:w="233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359C928" w14:textId="77777777" w:rsidR="00A71939" w:rsidRDefault="00A71939" w:rsidP="0001284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417" w:type="pct"/>
            <w:vMerge/>
            <w:vAlign w:val="center"/>
          </w:tcPr>
          <w:p w14:paraId="0686E28B" w14:textId="77777777" w:rsidR="00A71939" w:rsidRPr="00B96BBE" w:rsidRDefault="00A71939" w:rsidP="00A71939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464" w:type="pct"/>
            <w:vMerge/>
            <w:vAlign w:val="center"/>
          </w:tcPr>
          <w:p w14:paraId="7FADAE42" w14:textId="77777777" w:rsidR="00A71939" w:rsidRPr="00B96BBE" w:rsidRDefault="00A71939" w:rsidP="00A71939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369" w:type="pct"/>
            <w:vMerge/>
            <w:vAlign w:val="center"/>
          </w:tcPr>
          <w:p w14:paraId="450309EB" w14:textId="77777777" w:rsidR="00A71939" w:rsidRPr="00B96BBE" w:rsidRDefault="00A71939" w:rsidP="00A71939">
            <w:pPr>
              <w:rPr>
                <w:rFonts w:asciiTheme="minorHAnsi" w:hAnsiTheme="minorHAnsi"/>
                <w:i/>
                <w:color w:val="000000" w:themeColor="text1"/>
                <w:sz w:val="16"/>
                <w:szCs w:val="16"/>
              </w:rPr>
            </w:pPr>
          </w:p>
        </w:tc>
      </w:tr>
      <w:tr w:rsidR="00206876" w:rsidRPr="006270A9" w14:paraId="3A03BF71" w14:textId="77777777" w:rsidTr="000E535E">
        <w:trPr>
          <w:gridAfter w:val="3"/>
          <w:wAfter w:w="1296" w:type="pct"/>
          <w:cantSplit/>
          <w:trHeight w:val="165"/>
        </w:trPr>
        <w:tc>
          <w:tcPr>
            <w:tcW w:w="665" w:type="pct"/>
            <w:vMerge w:val="restart"/>
            <w:vAlign w:val="center"/>
          </w:tcPr>
          <w:p w14:paraId="44400E75" w14:textId="77777777" w:rsidR="00206876" w:rsidRPr="00B96BBE" w:rsidRDefault="00206876" w:rsidP="00206876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lastRenderedPageBreak/>
              <w:t>MB</w:t>
            </w:r>
            <w:r w:rsidRPr="00B96BBE">
              <w:rPr>
                <w:rFonts w:asciiTheme="minorHAnsi" w:hAnsiTheme="minorHAnsi"/>
                <w:b/>
                <w:color w:val="000000" w:themeColor="text1"/>
              </w:rPr>
              <w:t xml:space="preserve">IO114 </w:t>
            </w:r>
          </w:p>
          <w:p w14:paraId="68778647" w14:textId="77777777" w:rsidR="00206876" w:rsidRPr="00D569C2" w:rsidRDefault="00206876" w:rsidP="00206876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D569C2">
              <w:rPr>
                <w:rFonts w:asciiTheme="minorHAnsi" w:hAnsiTheme="minorHAnsi"/>
                <w:b/>
                <w:color w:val="000000" w:themeColor="text1"/>
              </w:rPr>
              <w:t>Sciences en Santé Publique</w:t>
            </w:r>
            <w:r>
              <w:rPr>
                <w:rFonts w:asciiTheme="minorHAnsi" w:hAnsiTheme="minorHAnsi"/>
                <w:b/>
                <w:color w:val="000000" w:themeColor="text1"/>
              </w:rPr>
              <w:t xml:space="preserve"> </w:t>
            </w:r>
            <w:r w:rsidR="004C5999">
              <w:rPr>
                <w:rFonts w:asciiTheme="minorHAnsi" w:hAnsiTheme="minorHAnsi"/>
                <w:b/>
                <w:color w:val="000000" w:themeColor="text1"/>
              </w:rPr>
              <w:t>I</w:t>
            </w:r>
          </w:p>
        </w:tc>
        <w:tc>
          <w:tcPr>
            <w:tcW w:w="261" w:type="pct"/>
            <w:vMerge w:val="restart"/>
            <w:vAlign w:val="center"/>
          </w:tcPr>
          <w:p w14:paraId="4C674196" w14:textId="77777777" w:rsidR="00206876" w:rsidRPr="00B96BBE" w:rsidRDefault="0001284E" w:rsidP="00206876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4,5</w:t>
            </w:r>
          </w:p>
        </w:tc>
        <w:tc>
          <w:tcPr>
            <w:tcW w:w="648" w:type="pct"/>
            <w:vMerge w:val="restart"/>
            <w:vAlign w:val="center"/>
          </w:tcPr>
          <w:p w14:paraId="304BF1A2" w14:textId="77777777" w:rsidR="00436136" w:rsidRDefault="00436136" w:rsidP="00206876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436136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Acquérir des connaissances sur la bio statistique et ses méthodes</w:t>
            </w:r>
          </w:p>
          <w:p w14:paraId="6C819B08" w14:textId="77777777" w:rsidR="00206876" w:rsidRPr="00B96BBE" w:rsidRDefault="00436136" w:rsidP="00206876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436136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Acquérir des connaissances en épidémiologie appliquée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325712D" w14:textId="77777777" w:rsidR="00206876" w:rsidRPr="00206876" w:rsidRDefault="00206876" w:rsidP="00206876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206876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Biostatistique  </w:t>
            </w:r>
          </w:p>
        </w:tc>
        <w:tc>
          <w:tcPr>
            <w:tcW w:w="2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39B26" w14:textId="77777777" w:rsidR="00206876" w:rsidRPr="00B96BBE" w:rsidRDefault="0001284E" w:rsidP="00206876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3,5</w:t>
            </w:r>
          </w:p>
        </w:tc>
        <w:tc>
          <w:tcPr>
            <w:tcW w:w="417" w:type="pct"/>
            <w:vMerge w:val="restart"/>
            <w:vAlign w:val="center"/>
          </w:tcPr>
          <w:p w14:paraId="0413C571" w14:textId="77777777" w:rsidR="00206876" w:rsidRPr="00B96BBE" w:rsidRDefault="0001284E" w:rsidP="00206876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50/3</w:t>
            </w:r>
            <w:r w:rsidR="0070306F" w:rsidRPr="00B96BBE">
              <w:rPr>
                <w:rFonts w:asciiTheme="minorHAnsi" w:hAnsiTheme="minorHAnsi"/>
                <w:bCs/>
                <w:color w:val="000000" w:themeColor="text1"/>
                <w:szCs w:val="18"/>
              </w:rPr>
              <w:t>0/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1</w:t>
            </w:r>
            <w:r w:rsidR="0070306F">
              <w:rPr>
                <w:rFonts w:asciiTheme="minorHAnsi" w:hAnsiTheme="minorHAnsi"/>
                <w:bCs/>
                <w:color w:val="000000" w:themeColor="text1"/>
                <w:szCs w:val="18"/>
              </w:rPr>
              <w:t>0</w:t>
            </w:r>
          </w:p>
        </w:tc>
        <w:tc>
          <w:tcPr>
            <w:tcW w:w="464" w:type="pct"/>
            <w:vMerge w:val="restart"/>
            <w:vAlign w:val="center"/>
          </w:tcPr>
          <w:p w14:paraId="058A4237" w14:textId="77777777" w:rsidR="00206876" w:rsidRPr="00B96BBE" w:rsidRDefault="00206876" w:rsidP="00206876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Cours magistral</w:t>
            </w:r>
            <w: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,</w:t>
            </w: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 xml:space="preserve"> études de cas, travaux dirigés</w:t>
            </w:r>
            <w: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,</w:t>
            </w:r>
            <w:r w:rsidR="00C46FE4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 xml:space="preserve"> travaux pratiques,</w:t>
            </w: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 xml:space="preserve"> exposés participatifs, mise en situation réelle de travail</w:t>
            </w:r>
          </w:p>
        </w:tc>
        <w:tc>
          <w:tcPr>
            <w:tcW w:w="369" w:type="pct"/>
            <w:vMerge w:val="restart"/>
            <w:vAlign w:val="center"/>
          </w:tcPr>
          <w:p w14:paraId="241AFA5E" w14:textId="77777777" w:rsidR="00206876" w:rsidRPr="00B96BBE" w:rsidRDefault="00206876" w:rsidP="00206876">
            <w:pPr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Contrôle continu écrit ou oral, pratiques Mise en situation réelle de travail</w:t>
            </w:r>
          </w:p>
        </w:tc>
      </w:tr>
      <w:tr w:rsidR="00206876" w:rsidRPr="006270A9" w14:paraId="6A440454" w14:textId="77777777" w:rsidTr="000E535E">
        <w:trPr>
          <w:gridAfter w:val="3"/>
          <w:wAfter w:w="1296" w:type="pct"/>
          <w:cantSplit/>
          <w:trHeight w:val="1066"/>
        </w:trPr>
        <w:tc>
          <w:tcPr>
            <w:tcW w:w="665" w:type="pct"/>
            <w:vMerge/>
            <w:vAlign w:val="center"/>
          </w:tcPr>
          <w:p w14:paraId="3CD41CFB" w14:textId="77777777" w:rsidR="00206876" w:rsidRPr="00B96BBE" w:rsidRDefault="00206876" w:rsidP="00206876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261" w:type="pct"/>
            <w:vMerge/>
            <w:vAlign w:val="center"/>
          </w:tcPr>
          <w:p w14:paraId="3068953D" w14:textId="77777777" w:rsidR="00206876" w:rsidRPr="00B96BBE" w:rsidRDefault="00206876" w:rsidP="00206876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648" w:type="pct"/>
            <w:vMerge/>
            <w:vAlign w:val="center"/>
          </w:tcPr>
          <w:p w14:paraId="373206A6" w14:textId="77777777" w:rsidR="00206876" w:rsidRPr="00B96BBE" w:rsidRDefault="00206876" w:rsidP="00206876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535DEB5" w14:textId="77777777" w:rsidR="00206876" w:rsidRPr="00206876" w:rsidRDefault="00206876" w:rsidP="00206876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206876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Épidémiologie appliquée </w:t>
            </w:r>
          </w:p>
          <w:p w14:paraId="4EAD7568" w14:textId="77777777" w:rsidR="00206876" w:rsidRPr="00206876" w:rsidRDefault="00206876" w:rsidP="00D569C2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233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F7E04B3" w14:textId="77777777" w:rsidR="00206876" w:rsidRPr="00B96BBE" w:rsidRDefault="0001284E" w:rsidP="00D569C2">
            <w:pPr>
              <w:tabs>
                <w:tab w:val="left" w:pos="567"/>
                <w:tab w:val="left" w:pos="1276"/>
                <w:tab w:val="left" w:pos="2127"/>
              </w:tabs>
              <w:spacing w:before="100" w:line="276" w:lineRule="auto"/>
              <w:ind w:right="53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1</w:t>
            </w:r>
          </w:p>
        </w:tc>
        <w:tc>
          <w:tcPr>
            <w:tcW w:w="417" w:type="pct"/>
            <w:vMerge/>
            <w:vAlign w:val="center"/>
          </w:tcPr>
          <w:p w14:paraId="508732C6" w14:textId="77777777" w:rsidR="00206876" w:rsidRPr="00B96BBE" w:rsidRDefault="00206876" w:rsidP="00206876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464" w:type="pct"/>
            <w:vMerge/>
            <w:vAlign w:val="center"/>
          </w:tcPr>
          <w:p w14:paraId="6DB3B78F" w14:textId="77777777" w:rsidR="00206876" w:rsidRPr="00B96BBE" w:rsidRDefault="00206876" w:rsidP="00206876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369" w:type="pct"/>
            <w:vMerge/>
            <w:vAlign w:val="center"/>
          </w:tcPr>
          <w:p w14:paraId="2295DCCA" w14:textId="77777777" w:rsidR="00206876" w:rsidRPr="00B96BBE" w:rsidRDefault="00206876" w:rsidP="00206876">
            <w:pPr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  <w:tr w:rsidR="0040152E" w:rsidRPr="006270A9" w14:paraId="5B9703A6" w14:textId="77777777" w:rsidTr="00B96BBE">
        <w:trPr>
          <w:cantSplit/>
          <w:trHeight w:val="111"/>
        </w:trPr>
        <w:tc>
          <w:tcPr>
            <w:tcW w:w="665" w:type="pct"/>
            <w:vAlign w:val="bottom"/>
          </w:tcPr>
          <w:p w14:paraId="4E66E747" w14:textId="77777777" w:rsidR="0040152E" w:rsidRPr="006270A9" w:rsidRDefault="0040152E" w:rsidP="0040152E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="Berlin Sans FB Demi" w:hAnsi="Berlin Sans FB Demi"/>
                <w:b/>
                <w:color w:val="000000" w:themeColor="text1"/>
                <w:sz w:val="18"/>
                <w:szCs w:val="18"/>
              </w:rPr>
            </w:pPr>
            <w:r w:rsidRPr="00A939F9">
              <w:rPr>
                <w:rFonts w:asciiTheme="minorHAnsi" w:hAnsiTheme="minorHAnsi"/>
                <w:b/>
                <w:bCs/>
                <w:color w:val="000000" w:themeColor="text1"/>
                <w:sz w:val="24"/>
                <w:szCs w:val="16"/>
              </w:rPr>
              <w:t>Total Semestre 1</w:t>
            </w:r>
          </w:p>
        </w:tc>
        <w:tc>
          <w:tcPr>
            <w:tcW w:w="261" w:type="pct"/>
            <w:vAlign w:val="center"/>
          </w:tcPr>
          <w:p w14:paraId="5CC363AF" w14:textId="77777777" w:rsidR="0040152E" w:rsidRPr="00B96BBE" w:rsidRDefault="00A913EC" w:rsidP="0040152E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bCs/>
                <w:color w:val="000000" w:themeColor="text1"/>
                <w:sz w:val="24"/>
                <w:szCs w:val="16"/>
              </w:rPr>
              <w:t>30</w:t>
            </w:r>
          </w:p>
        </w:tc>
        <w:tc>
          <w:tcPr>
            <w:tcW w:w="1295" w:type="pct"/>
            <w:gridSpan w:val="2"/>
            <w:shd w:val="clear" w:color="auto" w:fill="7F7F7F" w:themeFill="text1" w:themeFillTint="80"/>
          </w:tcPr>
          <w:p w14:paraId="4ED4290F" w14:textId="77777777" w:rsidR="0040152E" w:rsidRPr="006270A9" w:rsidRDefault="0040152E" w:rsidP="0040152E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 w:val="22"/>
                <w:szCs w:val="18"/>
              </w:rPr>
            </w:pPr>
          </w:p>
        </w:tc>
        <w:tc>
          <w:tcPr>
            <w:tcW w:w="233" w:type="pct"/>
          </w:tcPr>
          <w:p w14:paraId="3C380149" w14:textId="77777777" w:rsidR="0040152E" w:rsidRPr="00565626" w:rsidRDefault="00A913EC" w:rsidP="0040152E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24"/>
                <w:szCs w:val="16"/>
              </w:rPr>
            </w:pPr>
            <w:r>
              <w:rPr>
                <w:rFonts w:asciiTheme="minorHAnsi" w:hAnsiTheme="minorHAnsi"/>
                <w:b/>
                <w:bCs/>
                <w:color w:val="000000" w:themeColor="text1"/>
                <w:sz w:val="24"/>
                <w:szCs w:val="16"/>
              </w:rPr>
              <w:t>30</w:t>
            </w:r>
          </w:p>
        </w:tc>
        <w:tc>
          <w:tcPr>
            <w:tcW w:w="417" w:type="pct"/>
            <w:vAlign w:val="center"/>
          </w:tcPr>
          <w:p w14:paraId="4B962962" w14:textId="77777777" w:rsidR="0040152E" w:rsidRPr="00A939F9" w:rsidRDefault="00C46FE4" w:rsidP="0040152E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24"/>
                <w:szCs w:val="16"/>
              </w:rPr>
            </w:pPr>
            <w:r>
              <w:rPr>
                <w:rFonts w:asciiTheme="minorHAnsi" w:hAnsiTheme="minorHAnsi"/>
                <w:b/>
                <w:bCs/>
                <w:color w:val="000000" w:themeColor="text1"/>
                <w:sz w:val="24"/>
                <w:szCs w:val="16"/>
              </w:rPr>
              <w:t>600</w:t>
            </w:r>
          </w:p>
        </w:tc>
        <w:tc>
          <w:tcPr>
            <w:tcW w:w="833" w:type="pct"/>
            <w:gridSpan w:val="2"/>
            <w:tcBorders>
              <w:right w:val="single" w:sz="4" w:space="0" w:color="auto"/>
            </w:tcBorders>
            <w:shd w:val="clear" w:color="auto" w:fill="7F7F7F" w:themeFill="text1" w:themeFillTint="80"/>
          </w:tcPr>
          <w:p w14:paraId="5ABE629A" w14:textId="77777777" w:rsidR="0040152E" w:rsidRPr="006270A9" w:rsidRDefault="0040152E" w:rsidP="0040152E">
            <w:pPr>
              <w:autoSpaceDE/>
              <w:autoSpaceDN/>
              <w:spacing w:after="200" w:line="276" w:lineRule="auto"/>
              <w:rPr>
                <w:color w:val="000000" w:themeColor="text1"/>
              </w:rPr>
            </w:pPr>
          </w:p>
        </w:tc>
        <w:tc>
          <w:tcPr>
            <w:tcW w:w="467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D98B28" w14:textId="77777777" w:rsidR="0040152E" w:rsidRPr="006270A9" w:rsidRDefault="0040152E" w:rsidP="0040152E">
            <w:pPr>
              <w:autoSpaceDE/>
              <w:autoSpaceDN/>
              <w:spacing w:after="200" w:line="276" w:lineRule="auto"/>
              <w:rPr>
                <w:color w:val="000000" w:themeColor="text1"/>
              </w:rPr>
            </w:pPr>
          </w:p>
        </w:tc>
        <w:tc>
          <w:tcPr>
            <w:tcW w:w="417" w:type="pct"/>
            <w:tcBorders>
              <w:left w:val="nil"/>
            </w:tcBorders>
          </w:tcPr>
          <w:p w14:paraId="38BC55DF" w14:textId="77777777" w:rsidR="0040152E" w:rsidRPr="006270A9" w:rsidRDefault="0040152E" w:rsidP="0040152E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12" w:type="pct"/>
          </w:tcPr>
          <w:p w14:paraId="2C372BC6" w14:textId="77777777" w:rsidR="0040152E" w:rsidRPr="006270A9" w:rsidRDefault="0040152E" w:rsidP="0040152E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both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</w:tbl>
    <w:p w14:paraId="4B73E466" w14:textId="77777777" w:rsidR="006270A9" w:rsidRDefault="006270A9" w:rsidP="002900D1">
      <w:pPr>
        <w:rPr>
          <w:rFonts w:ascii="Calibri" w:hAnsi="Calibri" w:cs="Calibri"/>
          <w:color w:val="000000"/>
        </w:rPr>
      </w:pPr>
    </w:p>
    <w:p w14:paraId="380E08E1" w14:textId="77777777" w:rsidR="003C57E2" w:rsidRDefault="003C57E2" w:rsidP="002900D1">
      <w:pPr>
        <w:rPr>
          <w:rFonts w:ascii="Calibri" w:hAnsi="Calibri" w:cs="Calibri"/>
          <w:color w:val="000000"/>
        </w:rPr>
      </w:pPr>
    </w:p>
    <w:p w14:paraId="0D7761D4" w14:textId="77777777" w:rsidR="003C57E2" w:rsidRDefault="003C57E2" w:rsidP="002900D1">
      <w:pPr>
        <w:rPr>
          <w:rFonts w:ascii="Calibri" w:hAnsi="Calibri" w:cs="Calibri"/>
          <w:color w:val="000000"/>
        </w:rPr>
      </w:pPr>
    </w:p>
    <w:p w14:paraId="37F0BD6F" w14:textId="77777777" w:rsidR="003C57E2" w:rsidRDefault="003C57E2" w:rsidP="002900D1">
      <w:pPr>
        <w:rPr>
          <w:rFonts w:ascii="Calibri" w:hAnsi="Calibri" w:cs="Calibri"/>
          <w:color w:val="000000"/>
        </w:rPr>
      </w:pPr>
    </w:p>
    <w:p w14:paraId="29A026BD" w14:textId="77777777" w:rsidR="0001284E" w:rsidRDefault="0001284E" w:rsidP="002900D1">
      <w:pPr>
        <w:rPr>
          <w:rFonts w:ascii="Calibri" w:hAnsi="Calibri" w:cs="Calibri"/>
          <w:color w:val="000000"/>
        </w:rPr>
      </w:pPr>
    </w:p>
    <w:p w14:paraId="7FFAEB36" w14:textId="77777777" w:rsidR="0001284E" w:rsidRDefault="0001284E" w:rsidP="002900D1">
      <w:pPr>
        <w:rPr>
          <w:rFonts w:ascii="Calibri" w:hAnsi="Calibri" w:cs="Calibri"/>
          <w:color w:val="000000"/>
        </w:rPr>
      </w:pPr>
    </w:p>
    <w:p w14:paraId="581E6C8E" w14:textId="77777777" w:rsidR="0001284E" w:rsidRDefault="0001284E" w:rsidP="002900D1">
      <w:pPr>
        <w:rPr>
          <w:rFonts w:ascii="Calibri" w:hAnsi="Calibri" w:cs="Calibri"/>
          <w:color w:val="000000"/>
        </w:rPr>
      </w:pPr>
    </w:p>
    <w:p w14:paraId="223759D5" w14:textId="77777777" w:rsidR="0001284E" w:rsidRDefault="0001284E" w:rsidP="002900D1">
      <w:pPr>
        <w:rPr>
          <w:rFonts w:ascii="Calibri" w:hAnsi="Calibri" w:cs="Calibri"/>
          <w:color w:val="000000"/>
        </w:rPr>
      </w:pPr>
    </w:p>
    <w:p w14:paraId="407DF67A" w14:textId="77777777" w:rsidR="0001284E" w:rsidRDefault="0001284E" w:rsidP="002900D1">
      <w:pPr>
        <w:rPr>
          <w:rFonts w:ascii="Calibri" w:hAnsi="Calibri" w:cs="Calibri"/>
          <w:color w:val="000000"/>
        </w:rPr>
      </w:pPr>
    </w:p>
    <w:p w14:paraId="3B6585B4" w14:textId="77777777" w:rsidR="0001284E" w:rsidRDefault="0001284E" w:rsidP="002900D1">
      <w:pPr>
        <w:rPr>
          <w:rFonts w:ascii="Calibri" w:hAnsi="Calibri" w:cs="Calibri"/>
          <w:color w:val="000000"/>
        </w:rPr>
      </w:pPr>
    </w:p>
    <w:p w14:paraId="40C72CFF" w14:textId="77777777" w:rsidR="0001284E" w:rsidRDefault="0001284E" w:rsidP="002900D1">
      <w:pPr>
        <w:rPr>
          <w:rFonts w:ascii="Calibri" w:hAnsi="Calibri" w:cs="Calibri"/>
          <w:color w:val="000000"/>
        </w:rPr>
      </w:pPr>
    </w:p>
    <w:p w14:paraId="34160DFA" w14:textId="77777777" w:rsidR="0001284E" w:rsidRDefault="0001284E" w:rsidP="002900D1">
      <w:pPr>
        <w:rPr>
          <w:rFonts w:ascii="Calibri" w:hAnsi="Calibri" w:cs="Calibri"/>
          <w:color w:val="000000"/>
        </w:rPr>
      </w:pPr>
    </w:p>
    <w:p w14:paraId="4D22F368" w14:textId="77777777" w:rsidR="0001284E" w:rsidRDefault="0001284E" w:rsidP="002900D1">
      <w:pPr>
        <w:rPr>
          <w:rFonts w:ascii="Calibri" w:hAnsi="Calibri" w:cs="Calibri"/>
          <w:color w:val="000000"/>
        </w:rPr>
      </w:pPr>
    </w:p>
    <w:p w14:paraId="50E0B07A" w14:textId="77777777" w:rsidR="0001284E" w:rsidRDefault="0001284E" w:rsidP="002900D1">
      <w:pPr>
        <w:rPr>
          <w:rFonts w:ascii="Calibri" w:hAnsi="Calibri" w:cs="Calibri"/>
          <w:color w:val="000000"/>
        </w:rPr>
      </w:pPr>
    </w:p>
    <w:p w14:paraId="56DF0E0A" w14:textId="77777777" w:rsidR="0001284E" w:rsidRDefault="0001284E" w:rsidP="002900D1">
      <w:pPr>
        <w:rPr>
          <w:rFonts w:ascii="Calibri" w:hAnsi="Calibri" w:cs="Calibri"/>
          <w:color w:val="000000"/>
        </w:rPr>
      </w:pPr>
    </w:p>
    <w:p w14:paraId="462A67AE" w14:textId="77777777" w:rsidR="0001284E" w:rsidRDefault="0001284E" w:rsidP="002900D1">
      <w:pPr>
        <w:rPr>
          <w:rFonts w:ascii="Calibri" w:hAnsi="Calibri" w:cs="Calibri"/>
          <w:color w:val="000000"/>
        </w:rPr>
      </w:pPr>
    </w:p>
    <w:p w14:paraId="63D85414" w14:textId="77777777" w:rsidR="0001284E" w:rsidRDefault="0001284E" w:rsidP="002900D1">
      <w:pPr>
        <w:rPr>
          <w:rFonts w:ascii="Calibri" w:hAnsi="Calibri" w:cs="Calibri"/>
          <w:color w:val="000000"/>
        </w:rPr>
      </w:pPr>
    </w:p>
    <w:p w14:paraId="7D1E633F" w14:textId="77777777" w:rsidR="0001284E" w:rsidRDefault="0001284E" w:rsidP="002900D1">
      <w:pPr>
        <w:rPr>
          <w:rFonts w:ascii="Calibri" w:hAnsi="Calibri" w:cs="Calibri"/>
          <w:color w:val="000000"/>
        </w:rPr>
      </w:pPr>
    </w:p>
    <w:p w14:paraId="11D25BE1" w14:textId="77777777" w:rsidR="0001284E" w:rsidRDefault="0001284E" w:rsidP="002900D1">
      <w:pPr>
        <w:rPr>
          <w:rFonts w:ascii="Calibri" w:hAnsi="Calibri" w:cs="Calibri"/>
          <w:color w:val="000000"/>
        </w:rPr>
      </w:pPr>
    </w:p>
    <w:p w14:paraId="4E1B811B" w14:textId="77777777" w:rsidR="0001284E" w:rsidRDefault="0001284E" w:rsidP="002900D1">
      <w:pPr>
        <w:rPr>
          <w:rFonts w:ascii="Calibri" w:hAnsi="Calibri" w:cs="Calibri"/>
          <w:color w:val="000000"/>
        </w:rPr>
      </w:pPr>
    </w:p>
    <w:p w14:paraId="1034D5C2" w14:textId="77777777" w:rsidR="0001284E" w:rsidRDefault="0001284E" w:rsidP="002900D1">
      <w:pPr>
        <w:rPr>
          <w:rFonts w:ascii="Calibri" w:hAnsi="Calibri" w:cs="Calibri"/>
          <w:color w:val="000000"/>
        </w:rPr>
      </w:pPr>
    </w:p>
    <w:p w14:paraId="55F92AFF" w14:textId="77777777" w:rsidR="0001284E" w:rsidRDefault="0001284E" w:rsidP="002900D1">
      <w:pPr>
        <w:rPr>
          <w:rFonts w:ascii="Calibri" w:hAnsi="Calibri" w:cs="Calibri"/>
          <w:color w:val="000000"/>
        </w:rPr>
      </w:pPr>
    </w:p>
    <w:p w14:paraId="52F36954" w14:textId="77777777" w:rsidR="0001284E" w:rsidRDefault="0001284E" w:rsidP="002900D1">
      <w:pPr>
        <w:rPr>
          <w:rFonts w:ascii="Calibri" w:hAnsi="Calibri" w:cs="Calibri"/>
          <w:color w:val="000000"/>
        </w:rPr>
      </w:pPr>
    </w:p>
    <w:p w14:paraId="5F1C9C8C" w14:textId="77777777" w:rsidR="0001284E" w:rsidRDefault="0001284E" w:rsidP="002900D1">
      <w:pPr>
        <w:rPr>
          <w:rFonts w:ascii="Calibri" w:hAnsi="Calibri" w:cs="Calibri"/>
          <w:color w:val="000000"/>
        </w:rPr>
      </w:pPr>
    </w:p>
    <w:p w14:paraId="67AE8950" w14:textId="77777777" w:rsidR="0001284E" w:rsidRDefault="0001284E" w:rsidP="002900D1">
      <w:pPr>
        <w:rPr>
          <w:rFonts w:ascii="Calibri" w:hAnsi="Calibri" w:cs="Calibri"/>
          <w:color w:val="000000"/>
        </w:rPr>
      </w:pPr>
    </w:p>
    <w:p w14:paraId="2DD6B5D4" w14:textId="77777777" w:rsidR="0001284E" w:rsidRDefault="0001284E" w:rsidP="002900D1">
      <w:pPr>
        <w:rPr>
          <w:rFonts w:ascii="Calibri" w:hAnsi="Calibri" w:cs="Calibri"/>
          <w:color w:val="000000"/>
        </w:rPr>
      </w:pPr>
    </w:p>
    <w:p w14:paraId="210A51D8" w14:textId="77777777" w:rsidR="0001284E" w:rsidRDefault="0001284E" w:rsidP="002900D1">
      <w:pPr>
        <w:rPr>
          <w:rFonts w:ascii="Calibri" w:hAnsi="Calibri" w:cs="Calibri"/>
          <w:color w:val="000000"/>
        </w:rPr>
      </w:pPr>
    </w:p>
    <w:p w14:paraId="23F29E6B" w14:textId="77777777" w:rsidR="0001284E" w:rsidRDefault="0001284E" w:rsidP="002900D1">
      <w:pPr>
        <w:rPr>
          <w:rFonts w:ascii="Calibri" w:hAnsi="Calibri" w:cs="Calibri"/>
          <w:color w:val="000000"/>
        </w:rPr>
      </w:pPr>
    </w:p>
    <w:p w14:paraId="2DB42545" w14:textId="77777777" w:rsidR="0001284E" w:rsidRDefault="0001284E" w:rsidP="002900D1">
      <w:pPr>
        <w:rPr>
          <w:rFonts w:ascii="Calibri" w:hAnsi="Calibri" w:cs="Calibri"/>
          <w:color w:val="000000"/>
        </w:rPr>
      </w:pPr>
    </w:p>
    <w:p w14:paraId="73069CF5" w14:textId="77777777" w:rsidR="0001284E" w:rsidRDefault="0001284E" w:rsidP="002900D1">
      <w:pPr>
        <w:rPr>
          <w:rFonts w:ascii="Calibri" w:hAnsi="Calibri" w:cs="Calibri"/>
          <w:color w:val="000000"/>
        </w:rPr>
      </w:pPr>
    </w:p>
    <w:p w14:paraId="5FC05B7D" w14:textId="77777777" w:rsidR="0001284E" w:rsidRDefault="0001284E" w:rsidP="002900D1">
      <w:pPr>
        <w:rPr>
          <w:rFonts w:ascii="Calibri" w:hAnsi="Calibri" w:cs="Calibri"/>
          <w:color w:val="000000"/>
        </w:rPr>
      </w:pPr>
    </w:p>
    <w:p w14:paraId="7182A73E" w14:textId="77777777" w:rsidR="0001284E" w:rsidRDefault="0001284E" w:rsidP="002900D1">
      <w:pPr>
        <w:rPr>
          <w:rFonts w:ascii="Calibri" w:hAnsi="Calibri" w:cs="Calibri"/>
          <w:color w:val="000000"/>
        </w:rPr>
      </w:pPr>
    </w:p>
    <w:p w14:paraId="3C56F7C0" w14:textId="77777777" w:rsidR="00C46FE4" w:rsidRDefault="00C46FE4" w:rsidP="002900D1">
      <w:pPr>
        <w:rPr>
          <w:rFonts w:ascii="Calibri" w:hAnsi="Calibri" w:cs="Calibri"/>
          <w:color w:val="000000"/>
        </w:rPr>
      </w:pPr>
    </w:p>
    <w:p w14:paraId="6F6B4EE6" w14:textId="77777777" w:rsidR="00C46FE4" w:rsidRDefault="00C46FE4" w:rsidP="002900D1">
      <w:pPr>
        <w:rPr>
          <w:rFonts w:ascii="Calibri" w:hAnsi="Calibri" w:cs="Calibri"/>
          <w:color w:val="000000"/>
        </w:rPr>
      </w:pPr>
    </w:p>
    <w:p w14:paraId="02BEB8B5" w14:textId="77777777" w:rsidR="00C46FE4" w:rsidRDefault="00C46FE4" w:rsidP="002900D1">
      <w:pPr>
        <w:rPr>
          <w:rFonts w:ascii="Calibri" w:hAnsi="Calibri" w:cs="Calibri"/>
          <w:color w:val="000000"/>
        </w:rPr>
      </w:pPr>
    </w:p>
    <w:p w14:paraId="69C0A1A3" w14:textId="77777777" w:rsidR="00C46FE4" w:rsidRDefault="00C46FE4" w:rsidP="002900D1">
      <w:pPr>
        <w:rPr>
          <w:rFonts w:ascii="Calibri" w:hAnsi="Calibri" w:cs="Calibri"/>
          <w:color w:val="000000"/>
        </w:rPr>
      </w:pPr>
    </w:p>
    <w:p w14:paraId="1E05D8AA" w14:textId="77777777" w:rsidR="00C46FE4" w:rsidRDefault="00C46FE4" w:rsidP="002900D1">
      <w:pPr>
        <w:rPr>
          <w:rFonts w:ascii="Calibri" w:hAnsi="Calibri" w:cs="Calibri"/>
          <w:color w:val="000000"/>
        </w:rPr>
      </w:pPr>
    </w:p>
    <w:p w14:paraId="6155B232" w14:textId="77777777" w:rsidR="00C46FE4" w:rsidRDefault="00C46FE4" w:rsidP="002900D1">
      <w:pPr>
        <w:rPr>
          <w:rFonts w:ascii="Calibri" w:hAnsi="Calibri" w:cs="Calibri"/>
          <w:color w:val="000000"/>
        </w:rPr>
      </w:pPr>
    </w:p>
    <w:p w14:paraId="2FA20A19" w14:textId="77777777" w:rsidR="00C46FE4" w:rsidRDefault="00C46FE4" w:rsidP="002900D1">
      <w:pPr>
        <w:rPr>
          <w:rFonts w:ascii="Calibri" w:hAnsi="Calibri" w:cs="Calibri"/>
          <w:color w:val="000000"/>
        </w:rPr>
      </w:pPr>
    </w:p>
    <w:p w14:paraId="766A2411" w14:textId="77777777" w:rsidR="00C46FE4" w:rsidRDefault="00C46FE4" w:rsidP="002900D1">
      <w:pPr>
        <w:rPr>
          <w:rFonts w:ascii="Calibri" w:hAnsi="Calibri" w:cs="Calibri"/>
          <w:color w:val="000000"/>
        </w:rPr>
      </w:pPr>
    </w:p>
    <w:p w14:paraId="60F688D9" w14:textId="77777777" w:rsidR="00C46FE4" w:rsidRDefault="00C46FE4" w:rsidP="002900D1">
      <w:pPr>
        <w:rPr>
          <w:rFonts w:ascii="Calibri" w:hAnsi="Calibri" w:cs="Calibri"/>
          <w:color w:val="000000"/>
        </w:rPr>
      </w:pPr>
    </w:p>
    <w:p w14:paraId="6CECE397" w14:textId="77777777" w:rsidR="00C46FE4" w:rsidRDefault="00C46FE4" w:rsidP="002900D1">
      <w:pPr>
        <w:rPr>
          <w:rFonts w:ascii="Calibri" w:hAnsi="Calibri" w:cs="Calibri"/>
          <w:color w:val="000000"/>
        </w:rPr>
      </w:pPr>
    </w:p>
    <w:p w14:paraId="56E4143C" w14:textId="77777777" w:rsidR="00C46FE4" w:rsidRDefault="00C46FE4" w:rsidP="002900D1">
      <w:pPr>
        <w:rPr>
          <w:rFonts w:ascii="Calibri" w:hAnsi="Calibri" w:cs="Calibri"/>
          <w:color w:val="000000"/>
        </w:rPr>
      </w:pPr>
    </w:p>
    <w:p w14:paraId="06E92FB8" w14:textId="77777777" w:rsidR="00C46FE4" w:rsidRDefault="00C46FE4" w:rsidP="002900D1">
      <w:pPr>
        <w:rPr>
          <w:rFonts w:ascii="Calibri" w:hAnsi="Calibri" w:cs="Calibri"/>
          <w:color w:val="000000"/>
        </w:rPr>
      </w:pPr>
    </w:p>
    <w:p w14:paraId="3AD86B3A" w14:textId="77777777" w:rsidR="00C46FE4" w:rsidRDefault="00C46FE4" w:rsidP="002900D1">
      <w:pPr>
        <w:rPr>
          <w:rFonts w:ascii="Calibri" w:hAnsi="Calibri" w:cs="Calibri"/>
          <w:color w:val="000000"/>
        </w:rPr>
      </w:pPr>
    </w:p>
    <w:p w14:paraId="1B96718E" w14:textId="77777777" w:rsidR="00C46FE4" w:rsidRDefault="00C46FE4" w:rsidP="002900D1">
      <w:pPr>
        <w:rPr>
          <w:rFonts w:ascii="Calibri" w:hAnsi="Calibri" w:cs="Calibri"/>
          <w:color w:val="000000"/>
        </w:rPr>
      </w:pPr>
    </w:p>
    <w:p w14:paraId="758F141F" w14:textId="77777777" w:rsidR="00C46FE4" w:rsidRDefault="00C46FE4" w:rsidP="002900D1">
      <w:pPr>
        <w:rPr>
          <w:rFonts w:ascii="Calibri" w:hAnsi="Calibri" w:cs="Calibri"/>
          <w:color w:val="000000"/>
        </w:rPr>
      </w:pPr>
    </w:p>
    <w:p w14:paraId="0D03EAAB" w14:textId="77777777" w:rsidR="00C46FE4" w:rsidRDefault="00C46FE4" w:rsidP="002900D1">
      <w:pPr>
        <w:rPr>
          <w:rFonts w:ascii="Calibri" w:hAnsi="Calibri" w:cs="Calibri"/>
          <w:color w:val="000000"/>
        </w:rPr>
      </w:pPr>
    </w:p>
    <w:p w14:paraId="6A4E49E8" w14:textId="77777777" w:rsidR="0001284E" w:rsidRDefault="0001284E" w:rsidP="002900D1">
      <w:pPr>
        <w:rPr>
          <w:rFonts w:ascii="Calibri" w:hAnsi="Calibri" w:cs="Calibri"/>
          <w:color w:val="000000"/>
        </w:rPr>
      </w:pPr>
    </w:p>
    <w:p w14:paraId="5876346D" w14:textId="77777777" w:rsidR="0001284E" w:rsidRDefault="0001284E" w:rsidP="002900D1">
      <w:pPr>
        <w:rPr>
          <w:rFonts w:ascii="Calibri" w:hAnsi="Calibri" w:cs="Calibri"/>
          <w:color w:val="000000"/>
        </w:rPr>
      </w:pPr>
    </w:p>
    <w:p w14:paraId="49C6300F" w14:textId="77777777" w:rsidR="006270A9" w:rsidRDefault="006270A9" w:rsidP="006270A9">
      <w:pPr>
        <w:pStyle w:val="Titre"/>
        <w:rPr>
          <w:rFonts w:ascii="Berlin Sans FB Demi" w:hAnsi="Berlin Sans FB Demi"/>
          <w:color w:val="000000" w:themeColor="text1"/>
        </w:rPr>
      </w:pPr>
      <w:r w:rsidRPr="006270A9">
        <w:rPr>
          <w:rFonts w:ascii="Berlin Sans FB Demi" w:hAnsi="Berlin Sans FB Demi"/>
          <w:color w:val="000000" w:themeColor="text1"/>
        </w:rPr>
        <w:lastRenderedPageBreak/>
        <w:t>Semestre 2</w:t>
      </w:r>
    </w:p>
    <w:p w14:paraId="532E8FF5" w14:textId="77777777" w:rsidR="00250CEA" w:rsidRDefault="00250CEA" w:rsidP="00250CEA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  <w:r w:rsidRPr="00735A3D">
        <w:rPr>
          <w:rFonts w:asciiTheme="minorHAnsi" w:hAnsiTheme="minorHAnsi"/>
          <w:bCs w:val="0"/>
          <w:sz w:val="20"/>
          <w:szCs w:val="20"/>
        </w:rPr>
        <w:t>CM :</w:t>
      </w:r>
      <w:r>
        <w:rPr>
          <w:rFonts w:asciiTheme="minorHAnsi" w:hAnsiTheme="minorHAnsi"/>
          <w:b w:val="0"/>
          <w:bCs w:val="0"/>
          <w:sz w:val="20"/>
          <w:szCs w:val="20"/>
        </w:rPr>
        <w:t xml:space="preserve"> Cours magistral</w:t>
      </w:r>
      <w:r w:rsidRPr="00735A3D">
        <w:rPr>
          <w:rFonts w:asciiTheme="minorHAnsi" w:hAnsiTheme="minorHAnsi"/>
          <w:b w:val="0"/>
          <w:bCs w:val="0"/>
          <w:sz w:val="20"/>
          <w:szCs w:val="20"/>
        </w:rPr>
        <w:t>/</w:t>
      </w:r>
      <w:r>
        <w:rPr>
          <w:rFonts w:asciiTheme="minorHAnsi" w:hAnsiTheme="minorHAnsi"/>
          <w:b w:val="0"/>
          <w:bCs w:val="0"/>
          <w:sz w:val="20"/>
          <w:szCs w:val="20"/>
        </w:rPr>
        <w:t xml:space="preserve"> </w:t>
      </w:r>
      <w:r w:rsidRPr="00735A3D">
        <w:rPr>
          <w:rFonts w:asciiTheme="minorHAnsi" w:hAnsiTheme="minorHAnsi"/>
          <w:bCs w:val="0"/>
          <w:sz w:val="20"/>
          <w:szCs w:val="20"/>
        </w:rPr>
        <w:t>TP :</w:t>
      </w:r>
      <w:r w:rsidR="002F0621">
        <w:rPr>
          <w:rFonts w:asciiTheme="minorHAnsi" w:hAnsiTheme="minorHAnsi"/>
          <w:b w:val="0"/>
          <w:bCs w:val="0"/>
          <w:sz w:val="20"/>
          <w:szCs w:val="20"/>
        </w:rPr>
        <w:t xml:space="preserve"> </w:t>
      </w:r>
      <w:r>
        <w:rPr>
          <w:rFonts w:asciiTheme="minorHAnsi" w:hAnsiTheme="minorHAnsi"/>
          <w:b w:val="0"/>
          <w:bCs w:val="0"/>
          <w:sz w:val="20"/>
          <w:szCs w:val="20"/>
        </w:rPr>
        <w:t>Travaux pratiques</w:t>
      </w:r>
      <w:r w:rsidRPr="00735A3D">
        <w:rPr>
          <w:rFonts w:asciiTheme="minorHAnsi" w:hAnsiTheme="minorHAnsi"/>
          <w:b w:val="0"/>
          <w:bCs w:val="0"/>
          <w:sz w:val="20"/>
          <w:szCs w:val="20"/>
        </w:rPr>
        <w:t>/</w:t>
      </w:r>
      <w:r>
        <w:rPr>
          <w:rFonts w:asciiTheme="minorHAnsi" w:hAnsiTheme="minorHAnsi"/>
          <w:b w:val="0"/>
          <w:bCs w:val="0"/>
          <w:sz w:val="20"/>
          <w:szCs w:val="20"/>
        </w:rPr>
        <w:t xml:space="preserve"> </w:t>
      </w:r>
      <w:r w:rsidR="002F0621">
        <w:rPr>
          <w:rFonts w:asciiTheme="minorHAnsi" w:hAnsiTheme="minorHAnsi"/>
          <w:bCs w:val="0"/>
          <w:sz w:val="20"/>
          <w:szCs w:val="20"/>
        </w:rPr>
        <w:t>TD</w:t>
      </w:r>
      <w:r w:rsidRPr="00735A3D">
        <w:rPr>
          <w:rFonts w:asciiTheme="minorHAnsi" w:hAnsiTheme="minorHAnsi"/>
          <w:bCs w:val="0"/>
          <w:sz w:val="20"/>
          <w:szCs w:val="20"/>
        </w:rPr>
        <w:t> :</w:t>
      </w:r>
      <w:r>
        <w:rPr>
          <w:rFonts w:asciiTheme="minorHAnsi" w:hAnsiTheme="minorHAnsi"/>
          <w:b w:val="0"/>
          <w:bCs w:val="0"/>
          <w:sz w:val="20"/>
          <w:szCs w:val="20"/>
        </w:rPr>
        <w:t xml:space="preserve"> Cours étudiant/</w:t>
      </w:r>
      <w:proofErr w:type="gramStart"/>
      <w:r w:rsidRPr="00250CEA">
        <w:rPr>
          <w:rFonts w:asciiTheme="minorHAnsi" w:hAnsiTheme="minorHAnsi"/>
          <w:bCs w:val="0"/>
          <w:sz w:val="20"/>
          <w:szCs w:val="20"/>
        </w:rPr>
        <w:t>S:</w:t>
      </w:r>
      <w:proofErr w:type="gramEnd"/>
      <w:r>
        <w:rPr>
          <w:rFonts w:asciiTheme="minorHAnsi" w:hAnsiTheme="minorHAnsi"/>
          <w:b w:val="0"/>
          <w:bCs w:val="0"/>
          <w:sz w:val="20"/>
          <w:szCs w:val="20"/>
        </w:rPr>
        <w:t xml:space="preserve"> Stage</w:t>
      </w:r>
    </w:p>
    <w:p w14:paraId="3C55820C" w14:textId="77777777" w:rsidR="001E1F14" w:rsidRDefault="00E34367" w:rsidP="00A96560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  <w:r w:rsidRPr="00E34367">
        <w:rPr>
          <w:rFonts w:asciiTheme="minorHAnsi" w:hAnsiTheme="minorHAnsi"/>
          <w:bCs w:val="0"/>
          <w:sz w:val="20"/>
          <w:szCs w:val="20"/>
        </w:rPr>
        <w:t>45 heures de stage</w:t>
      </w:r>
      <w:r>
        <w:rPr>
          <w:rFonts w:asciiTheme="minorHAnsi" w:hAnsiTheme="minorHAnsi"/>
          <w:b w:val="0"/>
          <w:bCs w:val="0"/>
          <w:sz w:val="20"/>
          <w:szCs w:val="20"/>
        </w:rPr>
        <w:t>= un (01) crédit</w:t>
      </w:r>
      <w:r w:rsidR="004D545A">
        <w:rPr>
          <w:rFonts w:asciiTheme="minorHAnsi" w:hAnsiTheme="minorHAnsi"/>
          <w:b w:val="0"/>
          <w:bCs w:val="0"/>
          <w:sz w:val="20"/>
          <w:szCs w:val="20"/>
        </w:rPr>
        <w:t xml:space="preserve"> et </w:t>
      </w:r>
      <w:r w:rsidR="004D545A" w:rsidRPr="004D545A">
        <w:rPr>
          <w:rFonts w:asciiTheme="minorHAnsi" w:hAnsiTheme="minorHAnsi"/>
          <w:bCs w:val="0"/>
          <w:sz w:val="20"/>
          <w:szCs w:val="20"/>
        </w:rPr>
        <w:t>22,5 heures de stage</w:t>
      </w:r>
      <w:r w:rsidR="004D545A">
        <w:rPr>
          <w:rFonts w:asciiTheme="minorHAnsi" w:hAnsiTheme="minorHAnsi"/>
          <w:b w:val="0"/>
          <w:bCs w:val="0"/>
          <w:sz w:val="20"/>
          <w:szCs w:val="20"/>
        </w:rPr>
        <w:t>=0,5 crédit</w:t>
      </w:r>
    </w:p>
    <w:tbl>
      <w:tblPr>
        <w:tblW w:w="8021" w:type="pct"/>
        <w:tblInd w:w="-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06"/>
        <w:gridCol w:w="788"/>
        <w:gridCol w:w="1954"/>
        <w:gridCol w:w="2128"/>
        <w:gridCol w:w="525"/>
        <w:gridCol w:w="1456"/>
        <w:gridCol w:w="1197"/>
        <w:gridCol w:w="1112"/>
        <w:gridCol w:w="1408"/>
        <w:gridCol w:w="1257"/>
        <w:gridCol w:w="1242"/>
      </w:tblGrid>
      <w:tr w:rsidR="001E1F14" w:rsidRPr="006270A9" w14:paraId="13BAF3CE" w14:textId="77777777" w:rsidTr="00A7236B">
        <w:trPr>
          <w:gridAfter w:val="3"/>
          <w:wAfter w:w="1296" w:type="pct"/>
          <w:cantSplit/>
          <w:trHeight w:val="818"/>
        </w:trPr>
        <w:tc>
          <w:tcPr>
            <w:tcW w:w="665" w:type="pct"/>
          </w:tcPr>
          <w:p w14:paraId="376ACA3F" w14:textId="77777777" w:rsidR="001E1F14" w:rsidRPr="006270A9" w:rsidRDefault="001E1F14" w:rsidP="009F0A8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6"/>
              </w:rPr>
              <w:t>Unités d’Enseignement</w:t>
            </w:r>
          </w:p>
        </w:tc>
        <w:tc>
          <w:tcPr>
            <w:tcW w:w="261" w:type="pct"/>
          </w:tcPr>
          <w:p w14:paraId="16DD9C18" w14:textId="77777777" w:rsidR="001E1F14" w:rsidRPr="006270A9" w:rsidRDefault="001E1F14" w:rsidP="009F0A8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Crédits</w:t>
            </w:r>
          </w:p>
        </w:tc>
        <w:tc>
          <w:tcPr>
            <w:tcW w:w="648" w:type="pct"/>
          </w:tcPr>
          <w:p w14:paraId="4EBA09F4" w14:textId="77777777" w:rsidR="001E1F14" w:rsidRPr="006270A9" w:rsidRDefault="001E1F14" w:rsidP="009F0A8C">
            <w:pPr>
              <w:tabs>
                <w:tab w:val="left" w:pos="567"/>
                <w:tab w:val="left" w:pos="1276"/>
                <w:tab w:val="left" w:pos="2127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 xml:space="preserve">Compétences </w:t>
            </w:r>
          </w:p>
          <w:p w14:paraId="521CA92F" w14:textId="77777777" w:rsidR="001E1F14" w:rsidRPr="006270A9" w:rsidRDefault="001E1F14" w:rsidP="009F0A8C">
            <w:pPr>
              <w:tabs>
                <w:tab w:val="left" w:pos="567"/>
                <w:tab w:val="left" w:pos="1276"/>
                <w:tab w:val="left" w:pos="2127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proofErr w:type="gramStart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et</w:t>
            </w:r>
            <w:proofErr w:type="gramEnd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/ou</w:t>
            </w:r>
          </w:p>
          <w:p w14:paraId="30935E38" w14:textId="77777777" w:rsidR="001E1F14" w:rsidRPr="006270A9" w:rsidRDefault="001E1F14" w:rsidP="009F0A8C">
            <w:pPr>
              <w:tabs>
                <w:tab w:val="left" w:pos="567"/>
                <w:tab w:val="left" w:pos="1276"/>
                <w:tab w:val="left" w:pos="2127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connaissances</w:t>
            </w:r>
            <w:proofErr w:type="gramEnd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 xml:space="preserve"> attendues</w:t>
            </w:r>
          </w:p>
        </w:tc>
        <w:tc>
          <w:tcPr>
            <w:tcW w:w="706" w:type="pct"/>
          </w:tcPr>
          <w:p w14:paraId="209264A2" w14:textId="77777777" w:rsidR="001E1F14" w:rsidRPr="006270A9" w:rsidRDefault="001E1F14" w:rsidP="009F0A8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Disciplines concernées</w:t>
            </w:r>
          </w:p>
        </w:tc>
        <w:tc>
          <w:tcPr>
            <w:tcW w:w="174" w:type="pct"/>
          </w:tcPr>
          <w:p w14:paraId="2B2B6FF9" w14:textId="77777777" w:rsidR="001E1F14" w:rsidRPr="006270A9" w:rsidRDefault="001E1F14" w:rsidP="009F0A8C">
            <w:pPr>
              <w:tabs>
                <w:tab w:val="left" w:pos="567"/>
                <w:tab w:val="left" w:pos="1276"/>
                <w:tab w:val="left" w:pos="2127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Crédits</w:t>
            </w:r>
          </w:p>
          <w:p w14:paraId="3C73641F" w14:textId="77777777" w:rsidR="001E1F14" w:rsidRPr="006270A9" w:rsidRDefault="001E1F14" w:rsidP="009F0A8C">
            <w:pPr>
              <w:tabs>
                <w:tab w:val="left" w:pos="567"/>
                <w:tab w:val="left" w:pos="1276"/>
                <w:tab w:val="left" w:pos="2127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proofErr w:type="gramStart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par</w:t>
            </w:r>
            <w:proofErr w:type="gramEnd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 xml:space="preserve"> discipline</w:t>
            </w:r>
          </w:p>
        </w:tc>
        <w:tc>
          <w:tcPr>
            <w:tcW w:w="483" w:type="pct"/>
          </w:tcPr>
          <w:p w14:paraId="31D4C9BC" w14:textId="77777777" w:rsidR="001E1F14" w:rsidRPr="006270A9" w:rsidRDefault="001E1F14" w:rsidP="009F0A8C">
            <w:pPr>
              <w:tabs>
                <w:tab w:val="left" w:pos="567"/>
                <w:tab w:val="left" w:pos="1276"/>
                <w:tab w:val="left" w:pos="2127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 xml:space="preserve">Durée totale </w:t>
            </w:r>
          </w:p>
          <w:p w14:paraId="4B4C0E48" w14:textId="77777777" w:rsidR="001E1F14" w:rsidRPr="006270A9" w:rsidRDefault="001E1F14" w:rsidP="009F0A8C">
            <w:pPr>
              <w:tabs>
                <w:tab w:val="left" w:pos="567"/>
                <w:tab w:val="left" w:pos="1276"/>
                <w:tab w:val="left" w:pos="2127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proofErr w:type="gramStart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par</w:t>
            </w:r>
            <w:proofErr w:type="gramEnd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 xml:space="preserve"> étudiant              </w:t>
            </w:r>
            <w:r w:rsidR="002E030D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 xml:space="preserve">   (en heures) CM/</w:t>
            </w:r>
            <w:r w:rsidR="0001284E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TD/TP</w:t>
            </w:r>
            <w:r w:rsidR="009654D6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/S</w:t>
            </w:r>
          </w:p>
        </w:tc>
        <w:tc>
          <w:tcPr>
            <w:tcW w:w="397" w:type="pct"/>
          </w:tcPr>
          <w:p w14:paraId="3FCCC9F5" w14:textId="77777777" w:rsidR="001E1F14" w:rsidRPr="006270A9" w:rsidRDefault="001E1F14" w:rsidP="009F0A8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Modalités d’enseignement</w:t>
            </w:r>
          </w:p>
        </w:tc>
        <w:tc>
          <w:tcPr>
            <w:tcW w:w="369" w:type="pct"/>
          </w:tcPr>
          <w:p w14:paraId="2E6C81C3" w14:textId="77777777" w:rsidR="001E1F14" w:rsidRPr="006270A9" w:rsidRDefault="001E1F14" w:rsidP="009F0A8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Modalités d’évaluation</w:t>
            </w:r>
          </w:p>
        </w:tc>
      </w:tr>
      <w:tr w:rsidR="0088021D" w:rsidRPr="006270A9" w14:paraId="6096B659" w14:textId="77777777" w:rsidTr="00A7236B">
        <w:trPr>
          <w:gridAfter w:val="3"/>
          <w:wAfter w:w="1296" w:type="pct"/>
          <w:cantSplit/>
          <w:trHeight w:val="242"/>
        </w:trPr>
        <w:tc>
          <w:tcPr>
            <w:tcW w:w="665" w:type="pct"/>
            <w:vMerge w:val="restart"/>
            <w:vAlign w:val="center"/>
          </w:tcPr>
          <w:p w14:paraId="0627D0C6" w14:textId="77777777" w:rsidR="0088021D" w:rsidRPr="0040152E" w:rsidRDefault="0088021D" w:rsidP="0088021D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M</w:t>
            </w:r>
            <w:r w:rsidRPr="0040152E">
              <w:rPr>
                <w:rFonts w:asciiTheme="minorHAnsi" w:hAnsiTheme="minorHAnsi"/>
                <w:b/>
                <w:color w:val="000000" w:themeColor="text1"/>
              </w:rPr>
              <w:t>BIO</w:t>
            </w:r>
            <w:r>
              <w:rPr>
                <w:rFonts w:asciiTheme="minorHAnsi" w:hAnsiTheme="minorHAnsi"/>
                <w:b/>
                <w:color w:val="000000" w:themeColor="text1"/>
              </w:rPr>
              <w:t>12</w:t>
            </w:r>
            <w:r w:rsidRPr="0040152E">
              <w:rPr>
                <w:rFonts w:asciiTheme="minorHAnsi" w:hAnsiTheme="minorHAnsi"/>
                <w:b/>
                <w:color w:val="000000" w:themeColor="text1"/>
              </w:rPr>
              <w:t>1</w:t>
            </w:r>
          </w:p>
          <w:p w14:paraId="4080F27A" w14:textId="77777777" w:rsidR="0088021D" w:rsidRPr="00B96BBE" w:rsidRDefault="0088021D" w:rsidP="0088021D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1E1F14">
              <w:rPr>
                <w:rFonts w:asciiTheme="minorHAnsi" w:hAnsiTheme="minorHAnsi"/>
                <w:b/>
                <w:color w:val="000000" w:themeColor="text1"/>
              </w:rPr>
              <w:t>S</w:t>
            </w:r>
            <w:r>
              <w:rPr>
                <w:rFonts w:asciiTheme="minorHAnsi" w:hAnsiTheme="minorHAnsi"/>
                <w:b/>
                <w:color w:val="000000" w:themeColor="text1"/>
              </w:rPr>
              <w:t>ciences de Laboratoire Médical II</w:t>
            </w:r>
          </w:p>
        </w:tc>
        <w:tc>
          <w:tcPr>
            <w:tcW w:w="261" w:type="pct"/>
            <w:vMerge w:val="restart"/>
            <w:vAlign w:val="center"/>
          </w:tcPr>
          <w:p w14:paraId="2DE31527" w14:textId="77777777" w:rsidR="0088021D" w:rsidRPr="00B96BBE" w:rsidRDefault="001B7B26" w:rsidP="0088021D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1</w:t>
            </w:r>
            <w:r w:rsidR="00A7236B">
              <w:rPr>
                <w:rFonts w:asciiTheme="minorHAnsi" w:hAnsiTheme="minorHAnsi"/>
                <w:b/>
                <w:color w:val="000000" w:themeColor="text1"/>
              </w:rPr>
              <w:t>5,5</w:t>
            </w:r>
          </w:p>
        </w:tc>
        <w:tc>
          <w:tcPr>
            <w:tcW w:w="648" w:type="pct"/>
            <w:vMerge w:val="restart"/>
            <w:vAlign w:val="center"/>
          </w:tcPr>
          <w:p w14:paraId="7BAF430B" w14:textId="77777777" w:rsidR="0088021D" w:rsidRPr="008B2D3C" w:rsidRDefault="0088021D" w:rsidP="0088021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8B2D3C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Acquérir des connaissances approfondies sur les bactéries</w:t>
            </w:r>
          </w:p>
          <w:p w14:paraId="0DAC00F3" w14:textId="77777777" w:rsidR="0088021D" w:rsidRPr="008B2D3C" w:rsidRDefault="0088021D" w:rsidP="0088021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8B2D3C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Acquérir des connaissances sur les infections virales</w:t>
            </w:r>
          </w:p>
          <w:p w14:paraId="1AAD18CF" w14:textId="77777777" w:rsidR="0088021D" w:rsidRPr="008B2D3C" w:rsidRDefault="0088021D" w:rsidP="0088021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Acquérir</w:t>
            </w:r>
            <w:r w:rsidRPr="008B2D3C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 les connaissances approfondies en parasitologie </w:t>
            </w:r>
          </w:p>
          <w:p w14:paraId="7D9D8F51" w14:textId="77777777" w:rsidR="0088021D" w:rsidRPr="008B2D3C" w:rsidRDefault="0088021D" w:rsidP="0088021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8B2D3C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Acquérir des connaissances approfondies sur les techniques avancées en biochimie</w:t>
            </w:r>
          </w:p>
          <w:p w14:paraId="209019A1" w14:textId="77777777" w:rsidR="0088021D" w:rsidRDefault="0088021D" w:rsidP="0088021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8B2D3C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Acquérir des connaissances sur les aspects fondamentaux de l’immunologie</w:t>
            </w:r>
          </w:p>
          <w:p w14:paraId="5333EB10" w14:textId="77777777" w:rsidR="0088021D" w:rsidRPr="008B2D3C" w:rsidRDefault="0088021D" w:rsidP="0088021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8B2D3C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Acquérir</w:t>
            </w: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 des connaissances approfondies en </w:t>
            </w:r>
            <w:r w:rsidRPr="008B2D3C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hématologie</w:t>
            </w:r>
          </w:p>
          <w:p w14:paraId="09CD99C9" w14:textId="77777777" w:rsidR="0088021D" w:rsidRPr="008B2D3C" w:rsidRDefault="0088021D" w:rsidP="0088021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8B2D3C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Acquérir des connaissances approfondies en </w:t>
            </w:r>
            <w:proofErr w:type="spellStart"/>
            <w:r w:rsidRPr="008B2D3C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immuno-histochimie</w:t>
            </w:r>
            <w:proofErr w:type="spellEnd"/>
          </w:p>
        </w:tc>
        <w:tc>
          <w:tcPr>
            <w:tcW w:w="706" w:type="pct"/>
            <w:tcBorders>
              <w:top w:val="single" w:sz="4" w:space="0" w:color="000000"/>
              <w:left w:val="single" w:sz="4" w:space="0" w:color="000000"/>
              <w:bottom w:val="single" w:sz="2" w:space="0" w:color="000000" w:themeColor="text1"/>
              <w:right w:val="single" w:sz="4" w:space="0" w:color="000000"/>
            </w:tcBorders>
          </w:tcPr>
          <w:p w14:paraId="2F9166BF" w14:textId="77777777" w:rsidR="0088021D" w:rsidRPr="004C5999" w:rsidRDefault="0088021D" w:rsidP="0088021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4C5999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Bactériologie 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I</w:t>
            </w:r>
          </w:p>
        </w:tc>
        <w:tc>
          <w:tcPr>
            <w:tcW w:w="174" w:type="pct"/>
            <w:tcBorders>
              <w:top w:val="single" w:sz="4" w:space="0" w:color="000000"/>
              <w:left w:val="single" w:sz="4" w:space="0" w:color="000000"/>
              <w:bottom w:val="single" w:sz="2" w:space="0" w:color="000000" w:themeColor="text1"/>
              <w:right w:val="single" w:sz="4" w:space="0" w:color="000000"/>
            </w:tcBorders>
            <w:vAlign w:val="center"/>
          </w:tcPr>
          <w:p w14:paraId="781F8619" w14:textId="77777777" w:rsidR="0088021D" w:rsidRDefault="001B7B26" w:rsidP="0088021D">
            <w:pPr>
              <w:autoSpaceDE/>
              <w:autoSpaceDN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483" w:type="pct"/>
            <w:vMerge w:val="restart"/>
            <w:vAlign w:val="center"/>
          </w:tcPr>
          <w:p w14:paraId="6C686FAE" w14:textId="77777777" w:rsidR="0088021D" w:rsidRPr="004D545A" w:rsidRDefault="0088021D" w:rsidP="0088021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A7236B">
              <w:rPr>
                <w:rFonts w:asciiTheme="minorHAnsi" w:hAnsiTheme="minorHAnsi"/>
                <w:bCs/>
                <w:color w:val="000000" w:themeColor="text1"/>
                <w:sz w:val="16"/>
                <w:szCs w:val="18"/>
              </w:rPr>
              <w:t>13</w:t>
            </w:r>
            <w:r w:rsidR="001B7B26" w:rsidRPr="00A7236B">
              <w:rPr>
                <w:rFonts w:asciiTheme="minorHAnsi" w:hAnsiTheme="minorHAnsi"/>
                <w:bCs/>
                <w:color w:val="000000" w:themeColor="text1"/>
                <w:sz w:val="16"/>
                <w:szCs w:val="18"/>
              </w:rPr>
              <w:t>0/00/110/</w:t>
            </w:r>
            <w:r w:rsidR="00A7236B" w:rsidRPr="00A7236B">
              <w:rPr>
                <w:rFonts w:asciiTheme="minorHAnsi" w:hAnsiTheme="minorHAnsi"/>
                <w:bCs/>
                <w:color w:val="000000" w:themeColor="text1"/>
                <w:sz w:val="16"/>
                <w:szCs w:val="18"/>
              </w:rPr>
              <w:t>157,5</w:t>
            </w:r>
          </w:p>
        </w:tc>
        <w:tc>
          <w:tcPr>
            <w:tcW w:w="397" w:type="pct"/>
            <w:vMerge w:val="restart"/>
            <w:vAlign w:val="center"/>
          </w:tcPr>
          <w:p w14:paraId="7D915720" w14:textId="77777777" w:rsidR="0088021D" w:rsidRPr="00B96BBE" w:rsidRDefault="0088021D" w:rsidP="00C46FE4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Cours magistral, étu</w:t>
            </w:r>
            <w:r w:rsidR="00C46FE4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des de cas</w:t>
            </w: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, Travaux pratiques</w:t>
            </w:r>
            <w: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,</w:t>
            </w: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 xml:space="preserve"> exposés participatifs, mise en situation réelle de travail</w:t>
            </w:r>
            <w:r w:rsidR="00C46FE4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, stage</w:t>
            </w:r>
          </w:p>
        </w:tc>
        <w:tc>
          <w:tcPr>
            <w:tcW w:w="369" w:type="pct"/>
            <w:vMerge w:val="restart"/>
            <w:vAlign w:val="center"/>
          </w:tcPr>
          <w:p w14:paraId="4BC85CA3" w14:textId="77777777" w:rsidR="0088021D" w:rsidRPr="00B96BBE" w:rsidRDefault="0088021D" w:rsidP="0088021D">
            <w:pPr>
              <w:rPr>
                <w:rFonts w:asciiTheme="minorHAnsi" w:hAnsiTheme="minorHAnsi"/>
                <w:i/>
                <w:color w:val="000000" w:themeColor="text1"/>
                <w:sz w:val="16"/>
                <w:szCs w:val="16"/>
              </w:rPr>
            </w:pP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Contrôle continu écrit ou oral, pratiques Mise en situation réelle de travail</w:t>
            </w:r>
          </w:p>
        </w:tc>
      </w:tr>
      <w:tr w:rsidR="0088021D" w:rsidRPr="006270A9" w14:paraId="1C7DD7EA" w14:textId="77777777" w:rsidTr="00A7236B">
        <w:trPr>
          <w:gridAfter w:val="3"/>
          <w:wAfter w:w="1296" w:type="pct"/>
          <w:cantSplit/>
          <w:trHeight w:val="315"/>
        </w:trPr>
        <w:tc>
          <w:tcPr>
            <w:tcW w:w="665" w:type="pct"/>
            <w:vMerge/>
            <w:vAlign w:val="center"/>
          </w:tcPr>
          <w:p w14:paraId="10DE6C12" w14:textId="77777777" w:rsidR="0088021D" w:rsidRPr="0040152E" w:rsidRDefault="0088021D" w:rsidP="0088021D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261" w:type="pct"/>
            <w:vMerge/>
            <w:vAlign w:val="center"/>
          </w:tcPr>
          <w:p w14:paraId="3FE4AC0E" w14:textId="77777777" w:rsidR="0088021D" w:rsidRPr="00B96BBE" w:rsidRDefault="0088021D" w:rsidP="0088021D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648" w:type="pct"/>
            <w:vMerge/>
            <w:vAlign w:val="center"/>
          </w:tcPr>
          <w:p w14:paraId="42A973CC" w14:textId="77777777" w:rsidR="0088021D" w:rsidRPr="00B96BBE" w:rsidRDefault="0088021D" w:rsidP="0088021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706" w:type="pct"/>
            <w:tcBorders>
              <w:top w:val="single" w:sz="2" w:space="0" w:color="000000" w:themeColor="text1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C235C" w14:textId="77777777" w:rsidR="0088021D" w:rsidRPr="004C5999" w:rsidRDefault="0088021D" w:rsidP="0088021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4C5999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Virologie 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I</w:t>
            </w:r>
          </w:p>
        </w:tc>
        <w:tc>
          <w:tcPr>
            <w:tcW w:w="174" w:type="pct"/>
            <w:tcBorders>
              <w:top w:val="single" w:sz="2" w:space="0" w:color="000000" w:themeColor="text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580DA" w14:textId="77777777" w:rsidR="0088021D" w:rsidRDefault="001B7B26" w:rsidP="0088021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483" w:type="pct"/>
            <w:vMerge/>
            <w:vAlign w:val="center"/>
          </w:tcPr>
          <w:p w14:paraId="61DCEB8F" w14:textId="77777777" w:rsidR="0088021D" w:rsidRPr="00B96BBE" w:rsidRDefault="0088021D" w:rsidP="0088021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397" w:type="pct"/>
            <w:vMerge/>
            <w:vAlign w:val="center"/>
          </w:tcPr>
          <w:p w14:paraId="7345A7E9" w14:textId="77777777" w:rsidR="0088021D" w:rsidRPr="00B96BBE" w:rsidRDefault="0088021D" w:rsidP="0088021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369" w:type="pct"/>
            <w:vMerge/>
            <w:vAlign w:val="center"/>
          </w:tcPr>
          <w:p w14:paraId="5247831D" w14:textId="77777777" w:rsidR="0088021D" w:rsidRPr="00B96BBE" w:rsidRDefault="0088021D" w:rsidP="0088021D">
            <w:pP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  <w:tr w:rsidR="0088021D" w:rsidRPr="006270A9" w14:paraId="02CB9CDC" w14:textId="77777777" w:rsidTr="00A7236B">
        <w:trPr>
          <w:gridAfter w:val="3"/>
          <w:wAfter w:w="1296" w:type="pct"/>
          <w:cantSplit/>
          <w:trHeight w:val="165"/>
        </w:trPr>
        <w:tc>
          <w:tcPr>
            <w:tcW w:w="665" w:type="pct"/>
            <w:vMerge/>
            <w:vAlign w:val="center"/>
          </w:tcPr>
          <w:p w14:paraId="22D0E076" w14:textId="77777777" w:rsidR="0088021D" w:rsidRPr="006270A9" w:rsidRDefault="0088021D" w:rsidP="0088021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bCs/>
                <w:color w:val="000000" w:themeColor="text1"/>
              </w:rPr>
            </w:pPr>
          </w:p>
        </w:tc>
        <w:tc>
          <w:tcPr>
            <w:tcW w:w="261" w:type="pct"/>
            <w:vMerge/>
            <w:vAlign w:val="center"/>
          </w:tcPr>
          <w:p w14:paraId="423FC80A" w14:textId="77777777" w:rsidR="0088021D" w:rsidRPr="00B96BBE" w:rsidRDefault="0088021D" w:rsidP="0088021D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648" w:type="pct"/>
            <w:vMerge/>
            <w:vAlign w:val="center"/>
          </w:tcPr>
          <w:p w14:paraId="23E9F1D0" w14:textId="77777777" w:rsidR="0088021D" w:rsidRPr="006270A9" w:rsidRDefault="0088021D" w:rsidP="0088021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706" w:type="pct"/>
            <w:tcBorders>
              <w:top w:val="single" w:sz="4" w:space="0" w:color="000000"/>
              <w:left w:val="single" w:sz="4" w:space="0" w:color="000000"/>
              <w:bottom w:val="single" w:sz="2" w:space="0" w:color="000000" w:themeColor="text1"/>
              <w:right w:val="single" w:sz="4" w:space="0" w:color="000000"/>
            </w:tcBorders>
          </w:tcPr>
          <w:p w14:paraId="60EE8BA8" w14:textId="77777777" w:rsidR="0088021D" w:rsidRPr="004C5999" w:rsidRDefault="0088021D" w:rsidP="0088021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4C5999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Parasitologie 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I</w:t>
            </w:r>
          </w:p>
        </w:tc>
        <w:tc>
          <w:tcPr>
            <w:tcW w:w="174" w:type="pct"/>
            <w:tcBorders>
              <w:top w:val="single" w:sz="4" w:space="0" w:color="000000"/>
              <w:left w:val="single" w:sz="4" w:space="0" w:color="000000"/>
              <w:bottom w:val="single" w:sz="2" w:space="0" w:color="000000" w:themeColor="text1"/>
              <w:right w:val="single" w:sz="4" w:space="0" w:color="000000"/>
            </w:tcBorders>
            <w:vAlign w:val="center"/>
          </w:tcPr>
          <w:p w14:paraId="3A7096BB" w14:textId="77777777" w:rsidR="0088021D" w:rsidRDefault="001B7B26" w:rsidP="0088021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483" w:type="pct"/>
            <w:vMerge/>
            <w:vAlign w:val="center"/>
          </w:tcPr>
          <w:p w14:paraId="0C535097" w14:textId="77777777" w:rsidR="0088021D" w:rsidRPr="00B96BBE" w:rsidRDefault="0088021D" w:rsidP="0088021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397" w:type="pct"/>
            <w:vMerge/>
            <w:vAlign w:val="center"/>
          </w:tcPr>
          <w:p w14:paraId="73475D5C" w14:textId="77777777" w:rsidR="0088021D" w:rsidRPr="00B96BBE" w:rsidRDefault="0088021D" w:rsidP="0088021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369" w:type="pct"/>
            <w:vMerge/>
            <w:vAlign w:val="center"/>
          </w:tcPr>
          <w:p w14:paraId="13D58E95" w14:textId="77777777" w:rsidR="0088021D" w:rsidRPr="00B96BBE" w:rsidRDefault="0088021D" w:rsidP="0088021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  <w:tr w:rsidR="0088021D" w:rsidRPr="006270A9" w14:paraId="2472A634" w14:textId="77777777" w:rsidTr="00A7236B">
        <w:trPr>
          <w:gridAfter w:val="3"/>
          <w:wAfter w:w="1296" w:type="pct"/>
          <w:cantSplit/>
          <w:trHeight w:val="126"/>
        </w:trPr>
        <w:tc>
          <w:tcPr>
            <w:tcW w:w="665" w:type="pct"/>
            <w:vMerge/>
            <w:vAlign w:val="center"/>
          </w:tcPr>
          <w:p w14:paraId="584D5646" w14:textId="77777777" w:rsidR="0088021D" w:rsidRPr="006270A9" w:rsidRDefault="0088021D" w:rsidP="0088021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bCs/>
                <w:color w:val="000000" w:themeColor="text1"/>
              </w:rPr>
            </w:pPr>
          </w:p>
        </w:tc>
        <w:tc>
          <w:tcPr>
            <w:tcW w:w="261" w:type="pct"/>
            <w:vMerge/>
            <w:vAlign w:val="center"/>
          </w:tcPr>
          <w:p w14:paraId="29F397AC" w14:textId="77777777" w:rsidR="0088021D" w:rsidRPr="00B96BBE" w:rsidRDefault="0088021D" w:rsidP="0088021D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648" w:type="pct"/>
            <w:vMerge/>
            <w:vAlign w:val="center"/>
          </w:tcPr>
          <w:p w14:paraId="010E5C9B" w14:textId="77777777" w:rsidR="0088021D" w:rsidRPr="006270A9" w:rsidRDefault="0088021D" w:rsidP="0088021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706" w:type="pct"/>
            <w:tcBorders>
              <w:top w:val="single" w:sz="2" w:space="0" w:color="000000" w:themeColor="text1"/>
              <w:left w:val="single" w:sz="4" w:space="0" w:color="000000"/>
              <w:bottom w:val="single" w:sz="2" w:space="0" w:color="000000" w:themeColor="text1"/>
              <w:right w:val="single" w:sz="4" w:space="0" w:color="000000"/>
            </w:tcBorders>
          </w:tcPr>
          <w:p w14:paraId="1F0365DA" w14:textId="77777777" w:rsidR="0088021D" w:rsidRPr="004C5999" w:rsidRDefault="0088021D" w:rsidP="0088021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4C5999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Biochimie 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I</w:t>
            </w:r>
          </w:p>
        </w:tc>
        <w:tc>
          <w:tcPr>
            <w:tcW w:w="174" w:type="pct"/>
            <w:tcBorders>
              <w:top w:val="single" w:sz="2" w:space="0" w:color="000000" w:themeColor="text1"/>
              <w:left w:val="single" w:sz="4" w:space="0" w:color="000000"/>
              <w:bottom w:val="single" w:sz="2" w:space="0" w:color="000000" w:themeColor="text1"/>
              <w:right w:val="single" w:sz="4" w:space="0" w:color="000000"/>
            </w:tcBorders>
            <w:vAlign w:val="center"/>
          </w:tcPr>
          <w:p w14:paraId="606710DF" w14:textId="77777777" w:rsidR="0088021D" w:rsidRDefault="00A7236B" w:rsidP="0088021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483" w:type="pct"/>
            <w:vMerge/>
            <w:vAlign w:val="center"/>
          </w:tcPr>
          <w:p w14:paraId="6CFF1496" w14:textId="77777777" w:rsidR="0088021D" w:rsidRPr="00B96BBE" w:rsidRDefault="0088021D" w:rsidP="0088021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397" w:type="pct"/>
            <w:vMerge/>
            <w:vAlign w:val="center"/>
          </w:tcPr>
          <w:p w14:paraId="10C5B149" w14:textId="77777777" w:rsidR="0088021D" w:rsidRPr="00B96BBE" w:rsidRDefault="0088021D" w:rsidP="0088021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369" w:type="pct"/>
            <w:vMerge/>
            <w:vAlign w:val="center"/>
          </w:tcPr>
          <w:p w14:paraId="0B2EFB7D" w14:textId="77777777" w:rsidR="0088021D" w:rsidRPr="00B96BBE" w:rsidRDefault="0088021D" w:rsidP="0088021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  <w:tr w:rsidR="0088021D" w:rsidRPr="006270A9" w14:paraId="5222DD49" w14:textId="77777777" w:rsidTr="00A7236B">
        <w:trPr>
          <w:gridAfter w:val="3"/>
          <w:wAfter w:w="1296" w:type="pct"/>
          <w:cantSplit/>
          <w:trHeight w:val="240"/>
        </w:trPr>
        <w:tc>
          <w:tcPr>
            <w:tcW w:w="665" w:type="pct"/>
            <w:vMerge/>
            <w:vAlign w:val="center"/>
          </w:tcPr>
          <w:p w14:paraId="5D5EF0C8" w14:textId="77777777" w:rsidR="0088021D" w:rsidRPr="006270A9" w:rsidRDefault="0088021D" w:rsidP="0088021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bCs/>
                <w:color w:val="000000" w:themeColor="text1"/>
              </w:rPr>
            </w:pPr>
          </w:p>
        </w:tc>
        <w:tc>
          <w:tcPr>
            <w:tcW w:w="261" w:type="pct"/>
            <w:vMerge/>
            <w:vAlign w:val="center"/>
          </w:tcPr>
          <w:p w14:paraId="1E4804F8" w14:textId="77777777" w:rsidR="0088021D" w:rsidRPr="00B96BBE" w:rsidRDefault="0088021D" w:rsidP="0088021D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648" w:type="pct"/>
            <w:vMerge/>
            <w:vAlign w:val="center"/>
          </w:tcPr>
          <w:p w14:paraId="4BF36F8A" w14:textId="77777777" w:rsidR="0088021D" w:rsidRPr="006270A9" w:rsidRDefault="0088021D" w:rsidP="0088021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706" w:type="pct"/>
            <w:tcBorders>
              <w:top w:val="single" w:sz="2" w:space="0" w:color="000000" w:themeColor="text1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AEBFB" w14:textId="77777777" w:rsidR="0088021D" w:rsidRPr="004C5999" w:rsidRDefault="0088021D" w:rsidP="0088021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4C5999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Immunologie 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I</w:t>
            </w:r>
          </w:p>
        </w:tc>
        <w:tc>
          <w:tcPr>
            <w:tcW w:w="174" w:type="pct"/>
            <w:tcBorders>
              <w:top w:val="single" w:sz="2" w:space="0" w:color="000000" w:themeColor="text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BD6C6" w14:textId="77777777" w:rsidR="0088021D" w:rsidRDefault="0088021D" w:rsidP="0088021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  <w:r w:rsidR="001B7B26">
              <w:rPr>
                <w:rFonts w:ascii="Calibri" w:hAnsi="Calibri"/>
                <w:color w:val="000000"/>
                <w:sz w:val="22"/>
                <w:szCs w:val="22"/>
              </w:rPr>
              <w:t>,5</w:t>
            </w:r>
          </w:p>
        </w:tc>
        <w:tc>
          <w:tcPr>
            <w:tcW w:w="483" w:type="pct"/>
            <w:vMerge/>
            <w:vAlign w:val="center"/>
          </w:tcPr>
          <w:p w14:paraId="243B348F" w14:textId="77777777" w:rsidR="0088021D" w:rsidRPr="00B96BBE" w:rsidRDefault="0088021D" w:rsidP="0088021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397" w:type="pct"/>
            <w:vMerge/>
            <w:vAlign w:val="center"/>
          </w:tcPr>
          <w:p w14:paraId="0E5C287F" w14:textId="77777777" w:rsidR="0088021D" w:rsidRPr="00B96BBE" w:rsidRDefault="0088021D" w:rsidP="0088021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369" w:type="pct"/>
            <w:vMerge/>
            <w:vAlign w:val="center"/>
          </w:tcPr>
          <w:p w14:paraId="008A3BC0" w14:textId="77777777" w:rsidR="0088021D" w:rsidRPr="00B96BBE" w:rsidRDefault="0088021D" w:rsidP="0088021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  <w:tr w:rsidR="0088021D" w:rsidRPr="006270A9" w14:paraId="0C9BE3C4" w14:textId="77777777" w:rsidTr="00A7236B">
        <w:trPr>
          <w:gridAfter w:val="3"/>
          <w:wAfter w:w="1296" w:type="pct"/>
          <w:cantSplit/>
          <w:trHeight w:val="495"/>
        </w:trPr>
        <w:tc>
          <w:tcPr>
            <w:tcW w:w="665" w:type="pct"/>
            <w:vMerge/>
            <w:vAlign w:val="center"/>
          </w:tcPr>
          <w:p w14:paraId="1E901DA1" w14:textId="77777777" w:rsidR="0088021D" w:rsidRPr="006270A9" w:rsidRDefault="0088021D" w:rsidP="0088021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bCs/>
                <w:color w:val="000000" w:themeColor="text1"/>
              </w:rPr>
            </w:pPr>
          </w:p>
        </w:tc>
        <w:tc>
          <w:tcPr>
            <w:tcW w:w="261" w:type="pct"/>
            <w:vMerge/>
            <w:vAlign w:val="center"/>
          </w:tcPr>
          <w:p w14:paraId="19CD5BD8" w14:textId="77777777" w:rsidR="0088021D" w:rsidRPr="00B96BBE" w:rsidRDefault="0088021D" w:rsidP="0088021D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648" w:type="pct"/>
            <w:vMerge/>
            <w:vAlign w:val="center"/>
          </w:tcPr>
          <w:p w14:paraId="76492357" w14:textId="77777777" w:rsidR="0088021D" w:rsidRPr="006270A9" w:rsidRDefault="0088021D" w:rsidP="0088021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706" w:type="pct"/>
            <w:tcBorders>
              <w:top w:val="single" w:sz="4" w:space="0" w:color="000000"/>
              <w:left w:val="single" w:sz="4" w:space="0" w:color="000000"/>
              <w:bottom w:val="single" w:sz="2" w:space="0" w:color="000000" w:themeColor="text1"/>
              <w:right w:val="single" w:sz="4" w:space="0" w:color="000000"/>
            </w:tcBorders>
          </w:tcPr>
          <w:p w14:paraId="6EDDB172" w14:textId="77777777" w:rsidR="0088021D" w:rsidRPr="004C5999" w:rsidRDefault="0088021D" w:rsidP="0088021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4C5999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Hématologie 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I</w:t>
            </w:r>
          </w:p>
        </w:tc>
        <w:tc>
          <w:tcPr>
            <w:tcW w:w="174" w:type="pct"/>
            <w:tcBorders>
              <w:top w:val="single" w:sz="4" w:space="0" w:color="000000"/>
              <w:left w:val="single" w:sz="4" w:space="0" w:color="000000"/>
              <w:bottom w:val="single" w:sz="2" w:space="0" w:color="000000" w:themeColor="text1"/>
              <w:right w:val="single" w:sz="4" w:space="0" w:color="000000"/>
            </w:tcBorders>
            <w:vAlign w:val="center"/>
          </w:tcPr>
          <w:p w14:paraId="49ED5188" w14:textId="77777777" w:rsidR="0088021D" w:rsidRDefault="0088021D" w:rsidP="0088021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483" w:type="pct"/>
            <w:vMerge/>
            <w:vAlign w:val="center"/>
          </w:tcPr>
          <w:p w14:paraId="305DB6A2" w14:textId="77777777" w:rsidR="0088021D" w:rsidRPr="00B96BBE" w:rsidRDefault="0088021D" w:rsidP="0088021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397" w:type="pct"/>
            <w:vMerge/>
            <w:vAlign w:val="center"/>
          </w:tcPr>
          <w:p w14:paraId="163431BB" w14:textId="77777777" w:rsidR="0088021D" w:rsidRPr="00B96BBE" w:rsidRDefault="0088021D" w:rsidP="0088021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369" w:type="pct"/>
            <w:vMerge/>
            <w:vAlign w:val="center"/>
          </w:tcPr>
          <w:p w14:paraId="6B649458" w14:textId="77777777" w:rsidR="0088021D" w:rsidRPr="00B96BBE" w:rsidRDefault="0088021D" w:rsidP="0088021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  <w:tr w:rsidR="0088021D" w:rsidRPr="006270A9" w14:paraId="2D1AC20C" w14:textId="77777777" w:rsidTr="00A7236B">
        <w:trPr>
          <w:gridAfter w:val="3"/>
          <w:wAfter w:w="1296" w:type="pct"/>
          <w:cantSplit/>
          <w:trHeight w:val="441"/>
        </w:trPr>
        <w:tc>
          <w:tcPr>
            <w:tcW w:w="665" w:type="pct"/>
            <w:vMerge/>
            <w:vAlign w:val="center"/>
          </w:tcPr>
          <w:p w14:paraId="537D89FA" w14:textId="77777777" w:rsidR="0088021D" w:rsidRPr="006270A9" w:rsidRDefault="0088021D" w:rsidP="0088021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bCs/>
                <w:color w:val="000000" w:themeColor="text1"/>
              </w:rPr>
            </w:pPr>
          </w:p>
        </w:tc>
        <w:tc>
          <w:tcPr>
            <w:tcW w:w="261" w:type="pct"/>
            <w:vMerge/>
            <w:vAlign w:val="center"/>
          </w:tcPr>
          <w:p w14:paraId="1223295E" w14:textId="77777777" w:rsidR="0088021D" w:rsidRPr="00B96BBE" w:rsidRDefault="0088021D" w:rsidP="0088021D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648" w:type="pct"/>
            <w:vMerge/>
            <w:vAlign w:val="center"/>
          </w:tcPr>
          <w:p w14:paraId="69F6C40D" w14:textId="77777777" w:rsidR="0088021D" w:rsidRPr="006270A9" w:rsidRDefault="0088021D" w:rsidP="0088021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706" w:type="pct"/>
            <w:tcBorders>
              <w:top w:val="single" w:sz="2" w:space="0" w:color="000000" w:themeColor="text1"/>
              <w:left w:val="single" w:sz="4" w:space="0" w:color="000000"/>
              <w:right w:val="single" w:sz="4" w:space="0" w:color="000000"/>
            </w:tcBorders>
          </w:tcPr>
          <w:p w14:paraId="3ACC1CCF" w14:textId="77777777" w:rsidR="0088021D" w:rsidRPr="004C5999" w:rsidRDefault="0088021D" w:rsidP="0088021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4C5999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Immunohistochimie/ 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I</w:t>
            </w:r>
            <w:r w:rsidRPr="004C5999">
              <w:rPr>
                <w:rFonts w:asciiTheme="minorHAnsi" w:hAnsiTheme="minorHAnsi"/>
                <w:bCs/>
                <w:color w:val="000000" w:themeColor="text1"/>
                <w:szCs w:val="18"/>
              </w:rPr>
              <w:t>mmunochimie</w:t>
            </w:r>
          </w:p>
        </w:tc>
        <w:tc>
          <w:tcPr>
            <w:tcW w:w="174" w:type="pct"/>
            <w:tcBorders>
              <w:top w:val="single" w:sz="2" w:space="0" w:color="000000" w:themeColor="text1"/>
              <w:left w:val="single" w:sz="4" w:space="0" w:color="000000"/>
              <w:right w:val="single" w:sz="4" w:space="0" w:color="000000"/>
            </w:tcBorders>
            <w:vAlign w:val="center"/>
          </w:tcPr>
          <w:p w14:paraId="437A153B" w14:textId="77777777" w:rsidR="0088021D" w:rsidRDefault="0088021D" w:rsidP="0088021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83" w:type="pct"/>
            <w:vMerge/>
            <w:vAlign w:val="center"/>
          </w:tcPr>
          <w:p w14:paraId="3D8D3EB8" w14:textId="77777777" w:rsidR="0088021D" w:rsidRPr="00B96BBE" w:rsidRDefault="0088021D" w:rsidP="0088021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397" w:type="pct"/>
            <w:vMerge/>
            <w:vAlign w:val="center"/>
          </w:tcPr>
          <w:p w14:paraId="6EABDADA" w14:textId="77777777" w:rsidR="0088021D" w:rsidRPr="00B96BBE" w:rsidRDefault="0088021D" w:rsidP="0088021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369" w:type="pct"/>
            <w:vMerge/>
            <w:vAlign w:val="center"/>
          </w:tcPr>
          <w:p w14:paraId="51F7DE5F" w14:textId="77777777" w:rsidR="0088021D" w:rsidRPr="00B96BBE" w:rsidRDefault="0088021D" w:rsidP="0088021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  <w:tr w:rsidR="008B2D3C" w:rsidRPr="006270A9" w14:paraId="419BCE27" w14:textId="77777777" w:rsidTr="00A7236B">
        <w:trPr>
          <w:gridAfter w:val="3"/>
          <w:wAfter w:w="1296" w:type="pct"/>
          <w:cantSplit/>
          <w:trHeight w:val="491"/>
        </w:trPr>
        <w:tc>
          <w:tcPr>
            <w:tcW w:w="665" w:type="pct"/>
            <w:vMerge w:val="restart"/>
            <w:vAlign w:val="center"/>
          </w:tcPr>
          <w:p w14:paraId="76931089" w14:textId="77777777" w:rsidR="008B2D3C" w:rsidRPr="0040152E" w:rsidRDefault="008B2D3C" w:rsidP="008B2D3C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M</w:t>
            </w:r>
            <w:r w:rsidRPr="0040152E">
              <w:rPr>
                <w:rFonts w:asciiTheme="minorHAnsi" w:hAnsiTheme="minorHAnsi"/>
                <w:b/>
                <w:color w:val="000000" w:themeColor="text1"/>
              </w:rPr>
              <w:t>BIO</w:t>
            </w:r>
            <w:r>
              <w:rPr>
                <w:rFonts w:asciiTheme="minorHAnsi" w:hAnsiTheme="minorHAnsi"/>
                <w:b/>
                <w:color w:val="000000" w:themeColor="text1"/>
              </w:rPr>
              <w:t>122</w:t>
            </w:r>
          </w:p>
          <w:p w14:paraId="02EE513B" w14:textId="77777777" w:rsidR="008B2D3C" w:rsidRPr="00B96BBE" w:rsidRDefault="008B2D3C" w:rsidP="008B2D3C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40152E">
              <w:rPr>
                <w:rFonts w:asciiTheme="minorHAnsi" w:hAnsiTheme="minorHAnsi"/>
                <w:b/>
                <w:color w:val="000000" w:themeColor="text1"/>
              </w:rPr>
              <w:t xml:space="preserve">Sciences de base </w:t>
            </w:r>
            <w:r>
              <w:rPr>
                <w:rFonts w:asciiTheme="minorHAnsi" w:hAnsiTheme="minorHAnsi"/>
                <w:b/>
                <w:color w:val="000000" w:themeColor="text1"/>
              </w:rPr>
              <w:t>II</w:t>
            </w:r>
          </w:p>
        </w:tc>
        <w:tc>
          <w:tcPr>
            <w:tcW w:w="261" w:type="pct"/>
            <w:vMerge w:val="restart"/>
            <w:vAlign w:val="center"/>
          </w:tcPr>
          <w:p w14:paraId="0BAF08D9" w14:textId="77777777" w:rsidR="008B2D3C" w:rsidRPr="00B96BBE" w:rsidRDefault="001B7B26" w:rsidP="008B2D3C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5</w:t>
            </w:r>
          </w:p>
        </w:tc>
        <w:tc>
          <w:tcPr>
            <w:tcW w:w="648" w:type="pct"/>
            <w:vMerge w:val="restart"/>
            <w:vAlign w:val="center"/>
          </w:tcPr>
          <w:p w14:paraId="54F31A17" w14:textId="77777777" w:rsidR="008B2D3C" w:rsidRDefault="008B2D3C" w:rsidP="008B2D3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8B2D3C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Acquérir des compétences en méthodes histochimiques </w:t>
            </w:r>
          </w:p>
          <w:p w14:paraId="0D3CCA1A" w14:textId="77777777" w:rsidR="008B2D3C" w:rsidRPr="008B2D3C" w:rsidRDefault="008B2D3C" w:rsidP="008B2D3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8B2D3C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Maîtriser les techniques de préparation des colorations de coupes histologiques</w:t>
            </w:r>
          </w:p>
          <w:p w14:paraId="70220542" w14:textId="77777777" w:rsidR="008B2D3C" w:rsidRPr="008B2D3C" w:rsidRDefault="008B2D3C" w:rsidP="008B2D3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8B2D3C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Renforcer ses connaissances dans la biologie de la reproduction</w:t>
            </w:r>
          </w:p>
          <w:p w14:paraId="6430AF8F" w14:textId="77777777" w:rsidR="008B2D3C" w:rsidRPr="00B96BBE" w:rsidRDefault="008B2D3C" w:rsidP="008B2D3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8B2D3C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Acquérir des connaissances techniques </w:t>
            </w: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en biologie moléculaire</w:t>
            </w:r>
          </w:p>
        </w:tc>
        <w:tc>
          <w:tcPr>
            <w:tcW w:w="706" w:type="pct"/>
            <w:vAlign w:val="center"/>
          </w:tcPr>
          <w:p w14:paraId="3ACBE115" w14:textId="77777777" w:rsidR="008B2D3C" w:rsidRPr="00571E5B" w:rsidRDefault="008B2D3C" w:rsidP="008B2D3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571E5B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Cytologie et histologie </w:t>
            </w:r>
          </w:p>
        </w:tc>
        <w:tc>
          <w:tcPr>
            <w:tcW w:w="1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6BE31" w14:textId="77777777" w:rsidR="008B2D3C" w:rsidRDefault="008B2D3C" w:rsidP="008B2D3C">
            <w:pPr>
              <w:autoSpaceDE/>
              <w:autoSpaceDN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83" w:type="pct"/>
            <w:vMerge w:val="restart"/>
            <w:vAlign w:val="center"/>
          </w:tcPr>
          <w:p w14:paraId="5E3B364A" w14:textId="77777777" w:rsidR="008B2D3C" w:rsidRPr="00B96BBE" w:rsidRDefault="008B2D3C" w:rsidP="008B2D3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6</w:t>
            </w:r>
            <w:r w:rsidR="001B7B26">
              <w:rPr>
                <w:rFonts w:asciiTheme="minorHAnsi" w:hAnsiTheme="minorHAnsi"/>
                <w:bCs/>
                <w:color w:val="000000" w:themeColor="text1"/>
                <w:szCs w:val="18"/>
              </w:rPr>
              <w:t>0/00/4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0/00</w:t>
            </w:r>
          </w:p>
        </w:tc>
        <w:tc>
          <w:tcPr>
            <w:tcW w:w="397" w:type="pct"/>
            <w:vMerge w:val="restart"/>
            <w:vAlign w:val="center"/>
          </w:tcPr>
          <w:p w14:paraId="209EA294" w14:textId="77777777" w:rsidR="008B2D3C" w:rsidRPr="00B96BBE" w:rsidRDefault="008B2D3C" w:rsidP="00C46FE4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Cours magistral</w:t>
            </w:r>
            <w:r w:rsidR="00C46FE4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, t</w:t>
            </w: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ravaux pratiques</w:t>
            </w:r>
            <w: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,</w:t>
            </w: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 xml:space="preserve"> études de cas, exposés participatifs, mise en situation réelle de travail</w:t>
            </w:r>
          </w:p>
        </w:tc>
        <w:tc>
          <w:tcPr>
            <w:tcW w:w="369" w:type="pct"/>
            <w:vMerge w:val="restart"/>
            <w:vAlign w:val="center"/>
          </w:tcPr>
          <w:p w14:paraId="00CFDE9D" w14:textId="77777777" w:rsidR="008B2D3C" w:rsidRPr="00B96BBE" w:rsidRDefault="008B2D3C" w:rsidP="008B2D3C">
            <w:pPr>
              <w:rPr>
                <w:rFonts w:asciiTheme="minorHAnsi" w:hAnsiTheme="minorHAnsi"/>
                <w:i/>
                <w:color w:val="000000" w:themeColor="text1"/>
                <w:sz w:val="16"/>
                <w:szCs w:val="16"/>
              </w:rPr>
            </w:pP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Contrôle continu écrit ou oral, pratiques Mise en situation réelle de travail</w:t>
            </w:r>
          </w:p>
        </w:tc>
      </w:tr>
      <w:tr w:rsidR="008B2D3C" w:rsidRPr="006270A9" w14:paraId="09111CB8" w14:textId="77777777" w:rsidTr="00A7236B">
        <w:trPr>
          <w:gridAfter w:val="3"/>
          <w:wAfter w:w="1296" w:type="pct"/>
          <w:cantSplit/>
          <w:trHeight w:val="240"/>
        </w:trPr>
        <w:tc>
          <w:tcPr>
            <w:tcW w:w="665" w:type="pct"/>
            <w:vMerge/>
            <w:vAlign w:val="center"/>
          </w:tcPr>
          <w:p w14:paraId="114092F3" w14:textId="77777777" w:rsidR="008B2D3C" w:rsidRPr="00B96BBE" w:rsidRDefault="008B2D3C" w:rsidP="008B2D3C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261" w:type="pct"/>
            <w:vMerge/>
            <w:vAlign w:val="center"/>
          </w:tcPr>
          <w:p w14:paraId="75523EFA" w14:textId="77777777" w:rsidR="008B2D3C" w:rsidRPr="00B96BBE" w:rsidRDefault="008B2D3C" w:rsidP="008B2D3C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648" w:type="pct"/>
            <w:vMerge/>
            <w:vAlign w:val="center"/>
          </w:tcPr>
          <w:p w14:paraId="6F4700B1" w14:textId="77777777" w:rsidR="008B2D3C" w:rsidRPr="00B96BBE" w:rsidRDefault="008B2D3C" w:rsidP="008B2D3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706" w:type="pct"/>
            <w:tcBorders>
              <w:bottom w:val="single" w:sz="2" w:space="0" w:color="000000" w:themeColor="text1"/>
            </w:tcBorders>
            <w:vAlign w:val="center"/>
          </w:tcPr>
          <w:p w14:paraId="11F27A85" w14:textId="77777777" w:rsidR="008B2D3C" w:rsidRPr="00571E5B" w:rsidRDefault="008B2D3C" w:rsidP="008B2D3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571E5B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Anatomie pathologie </w:t>
            </w:r>
          </w:p>
        </w:tc>
        <w:tc>
          <w:tcPr>
            <w:tcW w:w="174" w:type="pct"/>
            <w:tcBorders>
              <w:top w:val="single" w:sz="4" w:space="0" w:color="000000"/>
              <w:left w:val="single" w:sz="4" w:space="0" w:color="000000"/>
              <w:bottom w:val="single" w:sz="2" w:space="0" w:color="000000" w:themeColor="text1"/>
              <w:right w:val="single" w:sz="4" w:space="0" w:color="000000"/>
            </w:tcBorders>
            <w:vAlign w:val="center"/>
          </w:tcPr>
          <w:p w14:paraId="1E52E94E" w14:textId="77777777" w:rsidR="008B2D3C" w:rsidRDefault="001B7B26" w:rsidP="008B2D3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1,5</w:t>
            </w:r>
          </w:p>
        </w:tc>
        <w:tc>
          <w:tcPr>
            <w:tcW w:w="483" w:type="pct"/>
            <w:vMerge/>
            <w:vAlign w:val="center"/>
          </w:tcPr>
          <w:p w14:paraId="6DCD1685" w14:textId="77777777" w:rsidR="008B2D3C" w:rsidRPr="00B96BBE" w:rsidRDefault="008B2D3C" w:rsidP="008B2D3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397" w:type="pct"/>
            <w:vMerge/>
            <w:vAlign w:val="center"/>
          </w:tcPr>
          <w:p w14:paraId="6FE5ED91" w14:textId="77777777" w:rsidR="008B2D3C" w:rsidRPr="00B96BBE" w:rsidRDefault="008B2D3C" w:rsidP="008B2D3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369" w:type="pct"/>
            <w:vMerge/>
            <w:vAlign w:val="center"/>
          </w:tcPr>
          <w:p w14:paraId="62D7BA40" w14:textId="77777777" w:rsidR="008B2D3C" w:rsidRPr="00B96BBE" w:rsidRDefault="008B2D3C" w:rsidP="008B2D3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  <w:tr w:rsidR="008B2D3C" w:rsidRPr="006270A9" w14:paraId="2A3769A7" w14:textId="77777777" w:rsidTr="00A7236B">
        <w:trPr>
          <w:gridAfter w:val="3"/>
          <w:wAfter w:w="1296" w:type="pct"/>
          <w:cantSplit/>
          <w:trHeight w:val="270"/>
        </w:trPr>
        <w:tc>
          <w:tcPr>
            <w:tcW w:w="665" w:type="pct"/>
            <w:vMerge/>
            <w:vAlign w:val="center"/>
          </w:tcPr>
          <w:p w14:paraId="70876ECC" w14:textId="77777777" w:rsidR="008B2D3C" w:rsidRPr="00B96BBE" w:rsidRDefault="008B2D3C" w:rsidP="008B2D3C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261" w:type="pct"/>
            <w:vMerge/>
            <w:vAlign w:val="center"/>
          </w:tcPr>
          <w:p w14:paraId="16B26B8B" w14:textId="77777777" w:rsidR="008B2D3C" w:rsidRPr="00B96BBE" w:rsidRDefault="008B2D3C" w:rsidP="008B2D3C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648" w:type="pct"/>
            <w:vMerge/>
            <w:vAlign w:val="center"/>
          </w:tcPr>
          <w:p w14:paraId="55D46878" w14:textId="77777777" w:rsidR="008B2D3C" w:rsidRPr="00B96BBE" w:rsidRDefault="008B2D3C" w:rsidP="008B2D3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706" w:type="pct"/>
            <w:tcBorders>
              <w:top w:val="single" w:sz="2" w:space="0" w:color="000000" w:themeColor="text1"/>
              <w:bottom w:val="single" w:sz="2" w:space="0" w:color="000000" w:themeColor="text1"/>
            </w:tcBorders>
            <w:vAlign w:val="center"/>
          </w:tcPr>
          <w:p w14:paraId="50B8AD8B" w14:textId="77777777" w:rsidR="008B2D3C" w:rsidRPr="00571E5B" w:rsidRDefault="008B2D3C" w:rsidP="008B2D3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571E5B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Biologie de la reproduction </w:t>
            </w:r>
          </w:p>
        </w:tc>
        <w:tc>
          <w:tcPr>
            <w:tcW w:w="174" w:type="pct"/>
            <w:tcBorders>
              <w:top w:val="single" w:sz="2" w:space="0" w:color="000000" w:themeColor="text1"/>
              <w:left w:val="single" w:sz="4" w:space="0" w:color="000000"/>
              <w:bottom w:val="single" w:sz="2" w:space="0" w:color="000000" w:themeColor="text1"/>
              <w:right w:val="single" w:sz="4" w:space="0" w:color="000000"/>
            </w:tcBorders>
            <w:vAlign w:val="center"/>
          </w:tcPr>
          <w:p w14:paraId="57E68131" w14:textId="77777777" w:rsidR="008B2D3C" w:rsidRDefault="008B2D3C" w:rsidP="008B2D3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83" w:type="pct"/>
            <w:vMerge/>
            <w:vAlign w:val="center"/>
          </w:tcPr>
          <w:p w14:paraId="40F70A85" w14:textId="77777777" w:rsidR="008B2D3C" w:rsidRPr="00B96BBE" w:rsidRDefault="008B2D3C" w:rsidP="008B2D3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397" w:type="pct"/>
            <w:vMerge/>
            <w:vAlign w:val="center"/>
          </w:tcPr>
          <w:p w14:paraId="605B625C" w14:textId="77777777" w:rsidR="008B2D3C" w:rsidRPr="00B96BBE" w:rsidRDefault="008B2D3C" w:rsidP="008B2D3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369" w:type="pct"/>
            <w:vMerge/>
            <w:vAlign w:val="center"/>
          </w:tcPr>
          <w:p w14:paraId="2CD95FA8" w14:textId="77777777" w:rsidR="008B2D3C" w:rsidRPr="00B96BBE" w:rsidRDefault="008B2D3C" w:rsidP="008B2D3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  <w:tr w:rsidR="008B2D3C" w:rsidRPr="006270A9" w14:paraId="03CF89D8" w14:textId="77777777" w:rsidTr="00A7236B">
        <w:trPr>
          <w:gridAfter w:val="3"/>
          <w:wAfter w:w="1296" w:type="pct"/>
          <w:cantSplit/>
          <w:trHeight w:val="615"/>
        </w:trPr>
        <w:tc>
          <w:tcPr>
            <w:tcW w:w="665" w:type="pct"/>
            <w:vMerge/>
            <w:vAlign w:val="center"/>
          </w:tcPr>
          <w:p w14:paraId="2ADCF94C" w14:textId="77777777" w:rsidR="008B2D3C" w:rsidRPr="00B96BBE" w:rsidRDefault="008B2D3C" w:rsidP="008B2D3C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261" w:type="pct"/>
            <w:vMerge/>
            <w:vAlign w:val="center"/>
          </w:tcPr>
          <w:p w14:paraId="7A5492FA" w14:textId="77777777" w:rsidR="008B2D3C" w:rsidRPr="00B96BBE" w:rsidRDefault="008B2D3C" w:rsidP="008B2D3C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648" w:type="pct"/>
            <w:vMerge/>
            <w:vAlign w:val="center"/>
          </w:tcPr>
          <w:p w14:paraId="19976DC5" w14:textId="77777777" w:rsidR="008B2D3C" w:rsidRPr="00B96BBE" w:rsidRDefault="008B2D3C" w:rsidP="008B2D3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706" w:type="pct"/>
            <w:tcBorders>
              <w:top w:val="single" w:sz="2" w:space="0" w:color="000000" w:themeColor="text1"/>
            </w:tcBorders>
            <w:vAlign w:val="center"/>
          </w:tcPr>
          <w:p w14:paraId="615AD63D" w14:textId="77777777" w:rsidR="008B2D3C" w:rsidRPr="00571E5B" w:rsidRDefault="008B2D3C" w:rsidP="008B2D3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571E5B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Biologie moléculaire </w:t>
            </w:r>
            <w:r w:rsidR="00120060">
              <w:rPr>
                <w:rFonts w:asciiTheme="minorHAnsi" w:hAnsiTheme="minorHAnsi"/>
                <w:bCs/>
                <w:color w:val="000000" w:themeColor="text1"/>
                <w:szCs w:val="18"/>
              </w:rPr>
              <w:t>I</w:t>
            </w:r>
          </w:p>
        </w:tc>
        <w:tc>
          <w:tcPr>
            <w:tcW w:w="174" w:type="pct"/>
            <w:tcBorders>
              <w:top w:val="single" w:sz="2" w:space="0" w:color="000000" w:themeColor="text1"/>
              <w:left w:val="single" w:sz="4" w:space="0" w:color="000000"/>
              <w:right w:val="single" w:sz="4" w:space="0" w:color="000000"/>
            </w:tcBorders>
            <w:vAlign w:val="center"/>
          </w:tcPr>
          <w:p w14:paraId="74D9BA6C" w14:textId="77777777" w:rsidR="008B2D3C" w:rsidRDefault="001B7B26" w:rsidP="008B2D3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1,5</w:t>
            </w:r>
          </w:p>
        </w:tc>
        <w:tc>
          <w:tcPr>
            <w:tcW w:w="483" w:type="pct"/>
            <w:vMerge/>
            <w:vAlign w:val="center"/>
          </w:tcPr>
          <w:p w14:paraId="5FD1C063" w14:textId="77777777" w:rsidR="008B2D3C" w:rsidRPr="00B96BBE" w:rsidRDefault="008B2D3C" w:rsidP="008B2D3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397" w:type="pct"/>
            <w:vMerge/>
            <w:vAlign w:val="center"/>
          </w:tcPr>
          <w:p w14:paraId="0CCE7940" w14:textId="77777777" w:rsidR="008B2D3C" w:rsidRPr="00B96BBE" w:rsidRDefault="008B2D3C" w:rsidP="008B2D3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369" w:type="pct"/>
            <w:vMerge/>
            <w:vAlign w:val="center"/>
          </w:tcPr>
          <w:p w14:paraId="680E3336" w14:textId="77777777" w:rsidR="008B2D3C" w:rsidRPr="00B96BBE" w:rsidRDefault="008B2D3C" w:rsidP="008B2D3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  <w:tr w:rsidR="00571E5B" w:rsidRPr="006270A9" w14:paraId="66D9FD8A" w14:textId="77777777" w:rsidTr="00A7236B">
        <w:trPr>
          <w:gridAfter w:val="3"/>
          <w:wAfter w:w="1296" w:type="pct"/>
          <w:cantSplit/>
          <w:trHeight w:val="176"/>
        </w:trPr>
        <w:tc>
          <w:tcPr>
            <w:tcW w:w="665" w:type="pct"/>
            <w:vMerge w:val="restart"/>
            <w:vAlign w:val="center"/>
          </w:tcPr>
          <w:p w14:paraId="4BE7D42C" w14:textId="77777777" w:rsidR="00571E5B" w:rsidRPr="00B96BBE" w:rsidRDefault="009E313D" w:rsidP="00571E5B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M</w:t>
            </w:r>
            <w:r w:rsidR="00571E5B">
              <w:rPr>
                <w:rFonts w:asciiTheme="minorHAnsi" w:hAnsiTheme="minorHAnsi"/>
                <w:b/>
                <w:color w:val="000000" w:themeColor="text1"/>
              </w:rPr>
              <w:t>BIO12</w:t>
            </w:r>
            <w:r w:rsidR="00571E5B" w:rsidRPr="00B96BBE">
              <w:rPr>
                <w:rFonts w:asciiTheme="minorHAnsi" w:hAnsiTheme="minorHAnsi"/>
                <w:b/>
                <w:color w:val="000000" w:themeColor="text1"/>
              </w:rPr>
              <w:t xml:space="preserve">3 </w:t>
            </w:r>
          </w:p>
          <w:p w14:paraId="17C37860" w14:textId="77777777" w:rsidR="00571E5B" w:rsidRPr="00B96BBE" w:rsidRDefault="00571E5B" w:rsidP="00571E5B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D569C2">
              <w:rPr>
                <w:rFonts w:asciiTheme="minorHAnsi" w:hAnsiTheme="minorHAnsi"/>
                <w:b/>
                <w:color w:val="000000" w:themeColor="text1"/>
              </w:rPr>
              <w:lastRenderedPageBreak/>
              <w:t xml:space="preserve">Sciences de base </w:t>
            </w:r>
            <w:r>
              <w:rPr>
                <w:rFonts w:asciiTheme="minorHAnsi" w:hAnsiTheme="minorHAnsi"/>
                <w:b/>
                <w:color w:val="000000" w:themeColor="text1"/>
              </w:rPr>
              <w:t>III</w:t>
            </w:r>
          </w:p>
        </w:tc>
        <w:tc>
          <w:tcPr>
            <w:tcW w:w="261" w:type="pct"/>
            <w:vMerge w:val="restart"/>
            <w:vAlign w:val="center"/>
          </w:tcPr>
          <w:p w14:paraId="40EDACED" w14:textId="77777777" w:rsidR="00571E5B" w:rsidRPr="00B96BBE" w:rsidRDefault="00452B17" w:rsidP="00571E5B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lastRenderedPageBreak/>
              <w:t>3</w:t>
            </w:r>
          </w:p>
        </w:tc>
        <w:tc>
          <w:tcPr>
            <w:tcW w:w="648" w:type="pct"/>
            <w:vMerge w:val="restart"/>
            <w:vAlign w:val="center"/>
          </w:tcPr>
          <w:p w14:paraId="790FE6D2" w14:textId="77777777" w:rsidR="00452B17" w:rsidRDefault="00452B17" w:rsidP="00DD6E2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Acquérir des notions approfondies sur la toxicité, </w:t>
            </w:r>
            <w:r w:rsidRPr="00452B17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les différentes terminologies</w:t>
            </w: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,</w:t>
            </w:r>
            <w:r w:rsidRPr="00452B17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 et </w:t>
            </w: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la </w:t>
            </w:r>
            <w:r w:rsidRPr="00452B17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biotransformation</w:t>
            </w:r>
          </w:p>
          <w:p w14:paraId="7217079D" w14:textId="77777777" w:rsidR="00DD6E2C" w:rsidRPr="00452B17" w:rsidRDefault="00DD6E2C" w:rsidP="00DD6E2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452B17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Acquérir des connaissances sur l’action et les effets des m</w:t>
            </w:r>
            <w:r w:rsidR="00452B17" w:rsidRPr="00452B17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édicaments sur la santé humaine</w:t>
            </w:r>
          </w:p>
          <w:p w14:paraId="788BFFA7" w14:textId="77777777" w:rsidR="00571E5B" w:rsidRPr="00B96BBE" w:rsidRDefault="00571E5B" w:rsidP="00571E5B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7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B9FFB" w14:textId="77777777" w:rsidR="00571E5B" w:rsidRPr="00571E5B" w:rsidRDefault="00571E5B" w:rsidP="00571E5B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571E5B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Toxicologie </w:t>
            </w:r>
            <w:r w:rsidR="00120060">
              <w:rPr>
                <w:rFonts w:asciiTheme="minorHAnsi" w:hAnsiTheme="minorHAnsi"/>
                <w:bCs/>
                <w:color w:val="000000" w:themeColor="text1"/>
                <w:szCs w:val="18"/>
              </w:rPr>
              <w:t>I</w:t>
            </w:r>
          </w:p>
        </w:tc>
        <w:tc>
          <w:tcPr>
            <w:tcW w:w="1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532D4" w14:textId="77777777" w:rsidR="00571E5B" w:rsidRPr="00B96BBE" w:rsidRDefault="00FC10FA" w:rsidP="00571E5B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2</w:t>
            </w:r>
          </w:p>
        </w:tc>
        <w:tc>
          <w:tcPr>
            <w:tcW w:w="483" w:type="pct"/>
            <w:vMerge w:val="restart"/>
            <w:vAlign w:val="center"/>
          </w:tcPr>
          <w:p w14:paraId="3FCBD644" w14:textId="77777777" w:rsidR="00571E5B" w:rsidRPr="00B96BBE" w:rsidRDefault="00571E5B" w:rsidP="00571E5B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  <w:p w14:paraId="09E7D416" w14:textId="77777777" w:rsidR="00571E5B" w:rsidRPr="00B96BBE" w:rsidRDefault="00FC10FA" w:rsidP="00571E5B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lastRenderedPageBreak/>
              <w:t>30/00/20/22,5</w:t>
            </w:r>
          </w:p>
        </w:tc>
        <w:tc>
          <w:tcPr>
            <w:tcW w:w="397" w:type="pct"/>
            <w:vMerge w:val="restart"/>
            <w:vAlign w:val="center"/>
          </w:tcPr>
          <w:p w14:paraId="1DBFFA41" w14:textId="77777777" w:rsidR="00571E5B" w:rsidRPr="00B96BBE" w:rsidRDefault="00571E5B" w:rsidP="00C46FE4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lastRenderedPageBreak/>
              <w:t>Cours magistral</w:t>
            </w:r>
            <w:r w:rsidR="00C46FE4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, t</w:t>
            </w: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ravaux pratiques études de cas, exposés participatifs, mise en situation réelle de travail</w:t>
            </w:r>
          </w:p>
        </w:tc>
        <w:tc>
          <w:tcPr>
            <w:tcW w:w="369" w:type="pct"/>
            <w:vMerge w:val="restart"/>
            <w:vAlign w:val="center"/>
          </w:tcPr>
          <w:p w14:paraId="68F0542C" w14:textId="77777777" w:rsidR="00571E5B" w:rsidRPr="00B96BBE" w:rsidRDefault="00571E5B" w:rsidP="00571E5B">
            <w:pPr>
              <w:rPr>
                <w:rFonts w:asciiTheme="minorHAnsi" w:hAnsiTheme="minorHAnsi"/>
                <w:i/>
                <w:color w:val="000000" w:themeColor="text1"/>
                <w:sz w:val="16"/>
                <w:szCs w:val="16"/>
              </w:rPr>
            </w:pP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Contrôle continu écrit ou oral, pratiques Mise en situation réelle de travail</w:t>
            </w:r>
          </w:p>
        </w:tc>
      </w:tr>
      <w:tr w:rsidR="00571E5B" w:rsidRPr="006270A9" w14:paraId="110F6C31" w14:textId="77777777" w:rsidTr="00A7236B">
        <w:trPr>
          <w:gridAfter w:val="3"/>
          <w:wAfter w:w="1296" w:type="pct"/>
          <w:cantSplit/>
          <w:trHeight w:val="1094"/>
        </w:trPr>
        <w:tc>
          <w:tcPr>
            <w:tcW w:w="665" w:type="pct"/>
            <w:vMerge/>
            <w:vAlign w:val="center"/>
          </w:tcPr>
          <w:p w14:paraId="53E08401" w14:textId="77777777" w:rsidR="00571E5B" w:rsidRPr="00B96BBE" w:rsidRDefault="00571E5B" w:rsidP="00571E5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261" w:type="pct"/>
            <w:vMerge/>
            <w:vAlign w:val="center"/>
          </w:tcPr>
          <w:p w14:paraId="6734F147" w14:textId="77777777" w:rsidR="00571E5B" w:rsidRPr="00B96BBE" w:rsidRDefault="00571E5B" w:rsidP="00571E5B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648" w:type="pct"/>
            <w:vMerge/>
            <w:vAlign w:val="center"/>
          </w:tcPr>
          <w:p w14:paraId="7519259A" w14:textId="77777777" w:rsidR="00571E5B" w:rsidRPr="00B96BBE" w:rsidRDefault="00571E5B" w:rsidP="00571E5B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706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0C48BF7" w14:textId="77777777" w:rsidR="00571E5B" w:rsidRPr="00571E5B" w:rsidRDefault="00571E5B" w:rsidP="00571E5B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571E5B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Pharmacologie </w:t>
            </w:r>
          </w:p>
        </w:tc>
        <w:tc>
          <w:tcPr>
            <w:tcW w:w="174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F3A68DB" w14:textId="77777777" w:rsidR="00571E5B" w:rsidRPr="00B96BBE" w:rsidRDefault="00452B17" w:rsidP="00571E5B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1</w:t>
            </w:r>
          </w:p>
        </w:tc>
        <w:tc>
          <w:tcPr>
            <w:tcW w:w="483" w:type="pct"/>
            <w:vMerge/>
            <w:vAlign w:val="center"/>
          </w:tcPr>
          <w:p w14:paraId="2ED58981" w14:textId="77777777" w:rsidR="00571E5B" w:rsidRPr="00B96BBE" w:rsidRDefault="00571E5B" w:rsidP="00571E5B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397" w:type="pct"/>
            <w:vMerge/>
            <w:vAlign w:val="center"/>
          </w:tcPr>
          <w:p w14:paraId="5108DBB9" w14:textId="77777777" w:rsidR="00571E5B" w:rsidRPr="00B96BBE" w:rsidRDefault="00571E5B" w:rsidP="00571E5B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369" w:type="pct"/>
            <w:vMerge/>
            <w:vAlign w:val="center"/>
          </w:tcPr>
          <w:p w14:paraId="5BE23B72" w14:textId="77777777" w:rsidR="00571E5B" w:rsidRPr="00B96BBE" w:rsidRDefault="00571E5B" w:rsidP="00571E5B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  <w:tr w:rsidR="009E313D" w:rsidRPr="006270A9" w14:paraId="0CFBCAC3" w14:textId="77777777" w:rsidTr="00A7236B">
        <w:trPr>
          <w:gridAfter w:val="3"/>
          <w:wAfter w:w="1296" w:type="pct"/>
          <w:cantSplit/>
          <w:trHeight w:val="1663"/>
        </w:trPr>
        <w:tc>
          <w:tcPr>
            <w:tcW w:w="665" w:type="pct"/>
            <w:vAlign w:val="center"/>
          </w:tcPr>
          <w:p w14:paraId="17B65D3C" w14:textId="77777777" w:rsidR="009E313D" w:rsidRPr="00B96BBE" w:rsidRDefault="009E313D" w:rsidP="009F0A8C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MBIO12</w:t>
            </w:r>
            <w:r w:rsidRPr="00B96BBE">
              <w:rPr>
                <w:rFonts w:asciiTheme="minorHAnsi" w:hAnsiTheme="minorHAnsi"/>
                <w:b/>
                <w:color w:val="000000" w:themeColor="text1"/>
              </w:rPr>
              <w:t xml:space="preserve">4 </w:t>
            </w:r>
          </w:p>
          <w:p w14:paraId="4A237A92" w14:textId="77777777" w:rsidR="009E313D" w:rsidRPr="00D569C2" w:rsidRDefault="009E313D" w:rsidP="009F0A8C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D569C2">
              <w:rPr>
                <w:rFonts w:asciiTheme="minorHAnsi" w:hAnsiTheme="minorHAnsi"/>
                <w:b/>
                <w:color w:val="000000" w:themeColor="text1"/>
              </w:rPr>
              <w:t>Sciences en Santé Publique</w:t>
            </w:r>
            <w:r>
              <w:rPr>
                <w:rFonts w:asciiTheme="minorHAnsi" w:hAnsiTheme="minorHAnsi"/>
                <w:b/>
                <w:color w:val="000000" w:themeColor="text1"/>
              </w:rPr>
              <w:t xml:space="preserve"> II</w:t>
            </w:r>
          </w:p>
        </w:tc>
        <w:tc>
          <w:tcPr>
            <w:tcW w:w="261" w:type="pct"/>
            <w:vAlign w:val="center"/>
          </w:tcPr>
          <w:p w14:paraId="4E222095" w14:textId="77777777" w:rsidR="009E313D" w:rsidRPr="00B96BBE" w:rsidRDefault="00452B17" w:rsidP="009F0A8C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2</w:t>
            </w:r>
          </w:p>
        </w:tc>
        <w:tc>
          <w:tcPr>
            <w:tcW w:w="648" w:type="pct"/>
            <w:vAlign w:val="center"/>
          </w:tcPr>
          <w:p w14:paraId="0E48E367" w14:textId="77777777" w:rsidR="009E313D" w:rsidRPr="00B96BBE" w:rsidRDefault="00DD6E2C" w:rsidP="009F0A8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452B17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Renforcer les compétences des ingénieurs biomédicaux en matière de biosécurité</w:t>
            </w:r>
            <w:r w:rsidR="00843996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, et de </w:t>
            </w:r>
            <w:proofErr w:type="spellStart"/>
            <w:r w:rsidR="00843996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Biosûreté</w:t>
            </w:r>
            <w:proofErr w:type="spellEnd"/>
          </w:p>
        </w:tc>
        <w:tc>
          <w:tcPr>
            <w:tcW w:w="706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D488FC8" w14:textId="77777777" w:rsidR="009E313D" w:rsidRPr="00D569C2" w:rsidRDefault="009E313D" w:rsidP="009F0A8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9E313D">
              <w:rPr>
                <w:rFonts w:asciiTheme="minorHAnsi" w:hAnsiTheme="minorHAnsi"/>
                <w:bCs/>
                <w:color w:val="000000" w:themeColor="text1"/>
                <w:szCs w:val="18"/>
              </w:rPr>
              <w:t>Biosécurité /</w:t>
            </w:r>
            <w:proofErr w:type="spellStart"/>
            <w:r w:rsidRPr="009E313D">
              <w:rPr>
                <w:rFonts w:asciiTheme="minorHAnsi" w:hAnsiTheme="minorHAnsi"/>
                <w:bCs/>
                <w:color w:val="000000" w:themeColor="text1"/>
                <w:szCs w:val="18"/>
              </w:rPr>
              <w:t>Biosûreté</w:t>
            </w:r>
            <w:proofErr w:type="spellEnd"/>
          </w:p>
          <w:p w14:paraId="03C0A954" w14:textId="77777777" w:rsidR="009E313D" w:rsidRPr="00D569C2" w:rsidRDefault="009E313D" w:rsidP="009F0A8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174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12C9B70" w14:textId="77777777" w:rsidR="009E313D" w:rsidRPr="00B96BBE" w:rsidRDefault="00452B17" w:rsidP="009F0A8C">
            <w:pPr>
              <w:tabs>
                <w:tab w:val="left" w:pos="567"/>
                <w:tab w:val="left" w:pos="1276"/>
                <w:tab w:val="left" w:pos="2127"/>
              </w:tabs>
              <w:spacing w:before="100" w:line="276" w:lineRule="auto"/>
              <w:ind w:right="53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2</w:t>
            </w:r>
          </w:p>
        </w:tc>
        <w:tc>
          <w:tcPr>
            <w:tcW w:w="483" w:type="pct"/>
            <w:vAlign w:val="center"/>
          </w:tcPr>
          <w:p w14:paraId="7753D9B2" w14:textId="77777777" w:rsidR="009E313D" w:rsidRPr="00B96BBE" w:rsidRDefault="00452B17" w:rsidP="009F0A8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20/2</w:t>
            </w:r>
            <w:r w:rsidR="0070306F">
              <w:rPr>
                <w:rFonts w:asciiTheme="minorHAnsi" w:hAnsiTheme="minorHAnsi"/>
                <w:bCs/>
                <w:color w:val="000000" w:themeColor="text1"/>
                <w:szCs w:val="18"/>
              </w:rPr>
              <w:t>0/00/00</w:t>
            </w:r>
          </w:p>
        </w:tc>
        <w:tc>
          <w:tcPr>
            <w:tcW w:w="397" w:type="pct"/>
            <w:vAlign w:val="center"/>
          </w:tcPr>
          <w:p w14:paraId="66D382D7" w14:textId="77777777" w:rsidR="009E313D" w:rsidRPr="00B96BBE" w:rsidRDefault="009E313D" w:rsidP="00C46FE4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Cours magistral travaux dirigés, études de cas, exposés participatifs, mise en situation réelle de travail</w:t>
            </w:r>
          </w:p>
        </w:tc>
        <w:tc>
          <w:tcPr>
            <w:tcW w:w="369" w:type="pct"/>
            <w:vAlign w:val="center"/>
          </w:tcPr>
          <w:p w14:paraId="5B4F51A3" w14:textId="77777777" w:rsidR="009E313D" w:rsidRPr="00B96BBE" w:rsidRDefault="009E313D" w:rsidP="009F0A8C">
            <w:pPr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Contrôle continu écrit ou oral, pratiques Mise en situation réelle de travail</w:t>
            </w:r>
          </w:p>
        </w:tc>
      </w:tr>
      <w:tr w:rsidR="00096E3C" w:rsidRPr="006270A9" w14:paraId="5810E74D" w14:textId="77777777" w:rsidTr="00A7236B">
        <w:trPr>
          <w:gridAfter w:val="3"/>
          <w:wAfter w:w="1296" w:type="pct"/>
          <w:cantSplit/>
          <w:trHeight w:val="675"/>
        </w:trPr>
        <w:tc>
          <w:tcPr>
            <w:tcW w:w="665" w:type="pct"/>
            <w:vMerge w:val="restart"/>
            <w:vAlign w:val="center"/>
          </w:tcPr>
          <w:p w14:paraId="329E4793" w14:textId="77777777" w:rsidR="00096E3C" w:rsidRDefault="00096E3C" w:rsidP="00096E3C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MBIO125</w:t>
            </w:r>
          </w:p>
          <w:p w14:paraId="7D2C96BC" w14:textId="77777777" w:rsidR="00096E3C" w:rsidRPr="00B96BBE" w:rsidRDefault="00096E3C" w:rsidP="00ED2237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Renforcement des compétences professionnelles</w:t>
            </w:r>
            <w:r w:rsidR="00ED2237">
              <w:rPr>
                <w:rFonts w:asciiTheme="minorHAnsi" w:hAnsiTheme="minorHAnsi"/>
                <w:b/>
                <w:color w:val="000000" w:themeColor="text1"/>
              </w:rPr>
              <w:t xml:space="preserve"> II</w:t>
            </w:r>
            <w:r>
              <w:rPr>
                <w:rFonts w:asciiTheme="minorHAnsi" w:hAnsiTheme="minorHAnsi"/>
                <w:b/>
                <w:color w:val="000000" w:themeColor="text1"/>
              </w:rPr>
              <w:t xml:space="preserve">/ </w:t>
            </w:r>
            <w:proofErr w:type="gramStart"/>
            <w:r>
              <w:rPr>
                <w:rFonts w:asciiTheme="minorHAnsi" w:hAnsiTheme="minorHAnsi"/>
                <w:b/>
                <w:color w:val="000000" w:themeColor="text1"/>
              </w:rPr>
              <w:t>droit,  recherche</w:t>
            </w:r>
            <w:proofErr w:type="gramEnd"/>
          </w:p>
        </w:tc>
        <w:tc>
          <w:tcPr>
            <w:tcW w:w="261" w:type="pct"/>
            <w:vMerge w:val="restart"/>
            <w:vAlign w:val="center"/>
          </w:tcPr>
          <w:p w14:paraId="329F9D50" w14:textId="77777777" w:rsidR="00096E3C" w:rsidRPr="00B96BBE" w:rsidRDefault="00ED2237" w:rsidP="00096E3C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 xml:space="preserve"> </w:t>
            </w:r>
            <w:r w:rsidR="00843996">
              <w:rPr>
                <w:rFonts w:asciiTheme="minorHAnsi" w:hAnsiTheme="minorHAnsi"/>
                <w:b/>
                <w:color w:val="000000" w:themeColor="text1"/>
              </w:rPr>
              <w:t>4,5</w:t>
            </w:r>
          </w:p>
        </w:tc>
        <w:tc>
          <w:tcPr>
            <w:tcW w:w="648" w:type="pct"/>
            <w:vMerge w:val="restart"/>
            <w:vAlign w:val="center"/>
          </w:tcPr>
          <w:p w14:paraId="3062D902" w14:textId="77777777" w:rsidR="00DD6E2C" w:rsidRDefault="00DD6E2C" w:rsidP="00843996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843996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Elaborer un projet de recherche, de conduire une recherche et de rédiger un mémoire</w:t>
            </w:r>
          </w:p>
          <w:p w14:paraId="5B2BFE7D" w14:textId="77777777" w:rsidR="00621EF9" w:rsidRPr="00843996" w:rsidRDefault="00621EF9" w:rsidP="00843996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621EF9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Comprendre l’importance de l’éthique et de la déontologie dans la profession d’ingénieur de biologie médicale</w:t>
            </w:r>
          </w:p>
          <w:p w14:paraId="41CED64E" w14:textId="77777777" w:rsidR="00096E3C" w:rsidRPr="00B96BBE" w:rsidRDefault="00096E3C" w:rsidP="00843996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706" w:type="pct"/>
            <w:tcBorders>
              <w:top w:val="single" w:sz="4" w:space="0" w:color="000000"/>
              <w:left w:val="single" w:sz="4" w:space="0" w:color="000000"/>
              <w:bottom w:val="single" w:sz="2" w:space="0" w:color="000000" w:themeColor="text1"/>
              <w:right w:val="single" w:sz="4" w:space="0" w:color="000000"/>
            </w:tcBorders>
            <w:vAlign w:val="center"/>
          </w:tcPr>
          <w:p w14:paraId="37004075" w14:textId="77777777" w:rsidR="00096E3C" w:rsidRPr="00096E3C" w:rsidRDefault="00096E3C" w:rsidP="00843996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096E3C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Projet de Recherche </w:t>
            </w:r>
          </w:p>
        </w:tc>
        <w:tc>
          <w:tcPr>
            <w:tcW w:w="174" w:type="pct"/>
            <w:tcBorders>
              <w:top w:val="single" w:sz="4" w:space="0" w:color="000000"/>
              <w:left w:val="single" w:sz="4" w:space="0" w:color="000000"/>
              <w:bottom w:val="single" w:sz="2" w:space="0" w:color="000000" w:themeColor="text1"/>
              <w:right w:val="single" w:sz="4" w:space="0" w:color="000000"/>
            </w:tcBorders>
            <w:vAlign w:val="center"/>
          </w:tcPr>
          <w:p w14:paraId="1FB5A558" w14:textId="77777777" w:rsidR="00096E3C" w:rsidRPr="00B96BBE" w:rsidRDefault="00843996" w:rsidP="00096E3C">
            <w:pPr>
              <w:tabs>
                <w:tab w:val="left" w:pos="567"/>
                <w:tab w:val="left" w:pos="1276"/>
                <w:tab w:val="left" w:pos="2127"/>
              </w:tabs>
              <w:spacing w:before="100" w:line="276" w:lineRule="auto"/>
              <w:ind w:right="53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4</w:t>
            </w:r>
          </w:p>
        </w:tc>
        <w:tc>
          <w:tcPr>
            <w:tcW w:w="483" w:type="pct"/>
            <w:vMerge w:val="restart"/>
            <w:vAlign w:val="center"/>
          </w:tcPr>
          <w:p w14:paraId="1694D678" w14:textId="77777777" w:rsidR="00096E3C" w:rsidRDefault="00843996" w:rsidP="00096E3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50/4</w:t>
            </w:r>
            <w:r w:rsidR="0070306F">
              <w:rPr>
                <w:rFonts w:asciiTheme="minorHAnsi" w:hAnsiTheme="minorHAnsi"/>
                <w:bCs/>
                <w:color w:val="000000" w:themeColor="text1"/>
                <w:szCs w:val="18"/>
              </w:rPr>
              <w:t>0/00/00</w:t>
            </w:r>
          </w:p>
        </w:tc>
        <w:tc>
          <w:tcPr>
            <w:tcW w:w="397" w:type="pct"/>
            <w:vMerge w:val="restart"/>
            <w:vAlign w:val="center"/>
          </w:tcPr>
          <w:p w14:paraId="66F48798" w14:textId="77777777" w:rsidR="00096E3C" w:rsidRPr="00B96BBE" w:rsidRDefault="00096E3C" w:rsidP="00C46FE4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Cours magistral travaux dirigés, études de cas, exposés participatifs, mise en situation réelle de travail</w:t>
            </w:r>
          </w:p>
        </w:tc>
        <w:tc>
          <w:tcPr>
            <w:tcW w:w="369" w:type="pct"/>
            <w:vMerge w:val="restart"/>
            <w:vAlign w:val="center"/>
          </w:tcPr>
          <w:p w14:paraId="4E02AF6E" w14:textId="77777777" w:rsidR="00096E3C" w:rsidRPr="00B96BBE" w:rsidRDefault="00096E3C" w:rsidP="00096E3C">
            <w:pP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Contrôle continu écrit ou oral, pratiques Mise en situation réelle de travail</w:t>
            </w:r>
          </w:p>
        </w:tc>
      </w:tr>
      <w:tr w:rsidR="00096E3C" w:rsidRPr="006270A9" w14:paraId="0E2A6A6B" w14:textId="77777777" w:rsidTr="00A7236B">
        <w:trPr>
          <w:gridAfter w:val="3"/>
          <w:wAfter w:w="1296" w:type="pct"/>
          <w:cantSplit/>
          <w:trHeight w:val="975"/>
        </w:trPr>
        <w:tc>
          <w:tcPr>
            <w:tcW w:w="665" w:type="pct"/>
            <w:vMerge/>
            <w:vAlign w:val="center"/>
          </w:tcPr>
          <w:p w14:paraId="1B8654BC" w14:textId="77777777" w:rsidR="00096E3C" w:rsidRDefault="00096E3C" w:rsidP="00096E3C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261" w:type="pct"/>
            <w:vMerge/>
            <w:vAlign w:val="center"/>
          </w:tcPr>
          <w:p w14:paraId="0B6D6905" w14:textId="77777777" w:rsidR="00096E3C" w:rsidRPr="00B96BBE" w:rsidRDefault="00096E3C" w:rsidP="00096E3C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648" w:type="pct"/>
            <w:vMerge/>
            <w:vAlign w:val="center"/>
          </w:tcPr>
          <w:p w14:paraId="7F62AB8C" w14:textId="77777777" w:rsidR="00096E3C" w:rsidRPr="00B96BBE" w:rsidRDefault="00096E3C" w:rsidP="00096E3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706" w:type="pct"/>
            <w:tcBorders>
              <w:top w:val="single" w:sz="2" w:space="0" w:color="000000" w:themeColor="text1"/>
              <w:left w:val="single" w:sz="4" w:space="0" w:color="000000"/>
              <w:right w:val="single" w:sz="4" w:space="0" w:color="000000"/>
            </w:tcBorders>
            <w:vAlign w:val="center"/>
          </w:tcPr>
          <w:p w14:paraId="075C05AF" w14:textId="77777777" w:rsidR="00096E3C" w:rsidRPr="00096E3C" w:rsidRDefault="00096E3C" w:rsidP="00843996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096E3C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Ethique et déontologie </w:t>
            </w:r>
          </w:p>
        </w:tc>
        <w:tc>
          <w:tcPr>
            <w:tcW w:w="174" w:type="pct"/>
            <w:tcBorders>
              <w:top w:val="single" w:sz="2" w:space="0" w:color="000000" w:themeColor="text1"/>
              <w:left w:val="single" w:sz="4" w:space="0" w:color="000000"/>
              <w:right w:val="single" w:sz="4" w:space="0" w:color="000000"/>
            </w:tcBorders>
            <w:vAlign w:val="center"/>
          </w:tcPr>
          <w:p w14:paraId="7052CCBC" w14:textId="77777777" w:rsidR="00096E3C" w:rsidRPr="00B96BBE" w:rsidRDefault="00843996" w:rsidP="00096E3C">
            <w:pPr>
              <w:tabs>
                <w:tab w:val="left" w:pos="567"/>
                <w:tab w:val="left" w:pos="1276"/>
                <w:tab w:val="left" w:pos="2127"/>
              </w:tabs>
              <w:spacing w:before="100" w:line="276" w:lineRule="auto"/>
              <w:ind w:right="53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0,5</w:t>
            </w:r>
          </w:p>
        </w:tc>
        <w:tc>
          <w:tcPr>
            <w:tcW w:w="483" w:type="pct"/>
            <w:vMerge/>
            <w:vAlign w:val="center"/>
          </w:tcPr>
          <w:p w14:paraId="3385310C" w14:textId="77777777" w:rsidR="00096E3C" w:rsidRDefault="00096E3C" w:rsidP="00096E3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397" w:type="pct"/>
            <w:vMerge/>
            <w:vAlign w:val="center"/>
          </w:tcPr>
          <w:p w14:paraId="17B770CE" w14:textId="77777777" w:rsidR="00096E3C" w:rsidRPr="00B96BBE" w:rsidRDefault="00096E3C" w:rsidP="00096E3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369" w:type="pct"/>
            <w:vMerge/>
            <w:vAlign w:val="center"/>
          </w:tcPr>
          <w:p w14:paraId="736F4156" w14:textId="77777777" w:rsidR="00096E3C" w:rsidRPr="00B96BBE" w:rsidRDefault="00096E3C" w:rsidP="00096E3C">
            <w:pP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  <w:tr w:rsidR="001E1F14" w:rsidRPr="006270A9" w14:paraId="6491C456" w14:textId="77777777" w:rsidTr="00A7236B">
        <w:trPr>
          <w:cantSplit/>
          <w:trHeight w:val="111"/>
        </w:trPr>
        <w:tc>
          <w:tcPr>
            <w:tcW w:w="665" w:type="pct"/>
            <w:vAlign w:val="bottom"/>
          </w:tcPr>
          <w:p w14:paraId="0C414D30" w14:textId="77777777" w:rsidR="001E1F14" w:rsidRPr="006270A9" w:rsidRDefault="000429A1" w:rsidP="009F0A8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="Berlin Sans FB Demi" w:hAnsi="Berlin Sans FB Demi"/>
                <w:b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color w:val="000000" w:themeColor="text1"/>
                <w:sz w:val="24"/>
                <w:szCs w:val="16"/>
              </w:rPr>
              <w:t>Total Semestre 2</w:t>
            </w:r>
          </w:p>
        </w:tc>
        <w:tc>
          <w:tcPr>
            <w:tcW w:w="261" w:type="pct"/>
            <w:vAlign w:val="center"/>
          </w:tcPr>
          <w:p w14:paraId="403AD466" w14:textId="77777777" w:rsidR="001E1F14" w:rsidRPr="00B96BBE" w:rsidRDefault="001E1F14" w:rsidP="009F0A8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  <w:r w:rsidRPr="00B96BBE">
              <w:rPr>
                <w:rFonts w:asciiTheme="minorHAnsi" w:hAnsiTheme="minorHAnsi"/>
                <w:b/>
                <w:bCs/>
                <w:color w:val="000000" w:themeColor="text1"/>
                <w:sz w:val="24"/>
                <w:szCs w:val="16"/>
              </w:rPr>
              <w:t>30</w:t>
            </w:r>
          </w:p>
        </w:tc>
        <w:tc>
          <w:tcPr>
            <w:tcW w:w="1354" w:type="pct"/>
            <w:gridSpan w:val="2"/>
            <w:shd w:val="clear" w:color="auto" w:fill="7F7F7F" w:themeFill="text1" w:themeFillTint="80"/>
          </w:tcPr>
          <w:p w14:paraId="2BF31C1B" w14:textId="77777777" w:rsidR="001E1F14" w:rsidRPr="006270A9" w:rsidRDefault="001E1F14" w:rsidP="009F0A8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 w:val="22"/>
                <w:szCs w:val="18"/>
              </w:rPr>
            </w:pPr>
          </w:p>
        </w:tc>
        <w:tc>
          <w:tcPr>
            <w:tcW w:w="174" w:type="pct"/>
          </w:tcPr>
          <w:p w14:paraId="288A037D" w14:textId="77777777" w:rsidR="001E1F14" w:rsidRPr="00565626" w:rsidRDefault="001E1F14" w:rsidP="009F0A8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24"/>
                <w:szCs w:val="16"/>
              </w:rPr>
            </w:pPr>
            <w:r w:rsidRPr="00565626">
              <w:rPr>
                <w:rFonts w:asciiTheme="minorHAnsi" w:hAnsiTheme="minorHAnsi"/>
                <w:b/>
                <w:bCs/>
                <w:color w:val="000000" w:themeColor="text1"/>
                <w:sz w:val="24"/>
                <w:szCs w:val="16"/>
              </w:rPr>
              <w:t>30</w:t>
            </w:r>
          </w:p>
        </w:tc>
        <w:tc>
          <w:tcPr>
            <w:tcW w:w="483" w:type="pct"/>
            <w:vAlign w:val="center"/>
          </w:tcPr>
          <w:p w14:paraId="51B4976B" w14:textId="77777777" w:rsidR="001E1F14" w:rsidRPr="00A939F9" w:rsidRDefault="00C46FE4" w:rsidP="009F0A8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24"/>
                <w:szCs w:val="16"/>
              </w:rPr>
            </w:pPr>
            <w:r>
              <w:rPr>
                <w:rFonts w:asciiTheme="minorHAnsi" w:hAnsiTheme="minorHAnsi"/>
                <w:b/>
                <w:bCs/>
                <w:color w:val="000000" w:themeColor="text1"/>
                <w:sz w:val="24"/>
                <w:szCs w:val="16"/>
              </w:rPr>
              <w:t>687,5</w:t>
            </w:r>
          </w:p>
        </w:tc>
        <w:tc>
          <w:tcPr>
            <w:tcW w:w="766" w:type="pct"/>
            <w:gridSpan w:val="2"/>
            <w:tcBorders>
              <w:right w:val="single" w:sz="4" w:space="0" w:color="auto"/>
            </w:tcBorders>
            <w:shd w:val="clear" w:color="auto" w:fill="7F7F7F" w:themeFill="text1" w:themeFillTint="80"/>
          </w:tcPr>
          <w:p w14:paraId="1821C8E1" w14:textId="77777777" w:rsidR="001E1F14" w:rsidRPr="006270A9" w:rsidRDefault="001E1F14" w:rsidP="009F0A8C">
            <w:pPr>
              <w:autoSpaceDE/>
              <w:autoSpaceDN/>
              <w:spacing w:after="200" w:line="276" w:lineRule="auto"/>
              <w:rPr>
                <w:color w:val="000000" w:themeColor="text1"/>
              </w:rPr>
            </w:pPr>
          </w:p>
        </w:tc>
        <w:tc>
          <w:tcPr>
            <w:tcW w:w="467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240D85" w14:textId="77777777" w:rsidR="001E1F14" w:rsidRPr="006270A9" w:rsidRDefault="001E1F14" w:rsidP="009F0A8C">
            <w:pPr>
              <w:autoSpaceDE/>
              <w:autoSpaceDN/>
              <w:spacing w:after="200" w:line="276" w:lineRule="auto"/>
              <w:rPr>
                <w:color w:val="000000" w:themeColor="text1"/>
              </w:rPr>
            </w:pPr>
          </w:p>
        </w:tc>
        <w:tc>
          <w:tcPr>
            <w:tcW w:w="417" w:type="pct"/>
            <w:tcBorders>
              <w:left w:val="nil"/>
            </w:tcBorders>
          </w:tcPr>
          <w:p w14:paraId="7927807A" w14:textId="77777777" w:rsidR="001E1F14" w:rsidRPr="006270A9" w:rsidRDefault="001E1F14" w:rsidP="009F0A8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12" w:type="pct"/>
          </w:tcPr>
          <w:p w14:paraId="7B78CE5D" w14:textId="77777777" w:rsidR="001E1F14" w:rsidRPr="006270A9" w:rsidRDefault="001E1F14" w:rsidP="009F0A8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both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</w:tbl>
    <w:p w14:paraId="47260F81" w14:textId="77777777" w:rsidR="001E1F14" w:rsidRDefault="001E1F14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1A2D8FCC" w14:textId="77777777" w:rsidR="001E1F14" w:rsidRDefault="001E1F14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60F246F8" w14:textId="77777777" w:rsidR="00A96560" w:rsidRDefault="00A96560" w:rsidP="002900D1">
      <w:pPr>
        <w:rPr>
          <w:rFonts w:asciiTheme="minorHAnsi" w:hAnsiTheme="minorHAnsi"/>
        </w:rPr>
      </w:pPr>
    </w:p>
    <w:p w14:paraId="49998B55" w14:textId="77777777" w:rsidR="00843996" w:rsidRDefault="00843996" w:rsidP="002900D1">
      <w:pPr>
        <w:rPr>
          <w:rFonts w:asciiTheme="minorHAnsi" w:hAnsiTheme="minorHAnsi"/>
        </w:rPr>
      </w:pPr>
    </w:p>
    <w:p w14:paraId="228323A8" w14:textId="77777777" w:rsidR="00843996" w:rsidRDefault="00843996" w:rsidP="002900D1">
      <w:pPr>
        <w:rPr>
          <w:rFonts w:asciiTheme="minorHAnsi" w:hAnsiTheme="minorHAnsi"/>
        </w:rPr>
      </w:pPr>
    </w:p>
    <w:p w14:paraId="1BFBAD77" w14:textId="77777777" w:rsidR="00843996" w:rsidRDefault="00843996" w:rsidP="002900D1">
      <w:pPr>
        <w:rPr>
          <w:rFonts w:asciiTheme="minorHAnsi" w:hAnsiTheme="minorHAnsi"/>
        </w:rPr>
      </w:pPr>
    </w:p>
    <w:p w14:paraId="213A6202" w14:textId="77777777" w:rsidR="00843996" w:rsidRDefault="00843996" w:rsidP="002900D1">
      <w:pPr>
        <w:rPr>
          <w:rFonts w:asciiTheme="minorHAnsi" w:hAnsiTheme="minorHAnsi"/>
        </w:rPr>
      </w:pPr>
    </w:p>
    <w:p w14:paraId="57CEADE8" w14:textId="77777777" w:rsidR="00843996" w:rsidRDefault="00843996" w:rsidP="002900D1">
      <w:pPr>
        <w:rPr>
          <w:rFonts w:asciiTheme="minorHAnsi" w:hAnsiTheme="minorHAnsi"/>
        </w:rPr>
      </w:pPr>
    </w:p>
    <w:p w14:paraId="2EF28C8D" w14:textId="77777777" w:rsidR="00843996" w:rsidRDefault="00843996" w:rsidP="002900D1">
      <w:pPr>
        <w:rPr>
          <w:rFonts w:asciiTheme="minorHAnsi" w:hAnsiTheme="minorHAnsi"/>
        </w:rPr>
      </w:pPr>
    </w:p>
    <w:p w14:paraId="2A06CCF3" w14:textId="77777777" w:rsidR="00843996" w:rsidRDefault="00843996" w:rsidP="002900D1">
      <w:pPr>
        <w:rPr>
          <w:rFonts w:asciiTheme="minorHAnsi" w:hAnsiTheme="minorHAnsi"/>
        </w:rPr>
      </w:pPr>
    </w:p>
    <w:p w14:paraId="61F143F1" w14:textId="77777777" w:rsidR="00843996" w:rsidRDefault="00843996" w:rsidP="002900D1">
      <w:pPr>
        <w:rPr>
          <w:rFonts w:asciiTheme="minorHAnsi" w:hAnsiTheme="minorHAnsi"/>
        </w:rPr>
      </w:pPr>
    </w:p>
    <w:p w14:paraId="7FC86131" w14:textId="77777777" w:rsidR="00843996" w:rsidRDefault="00843996" w:rsidP="002900D1">
      <w:pPr>
        <w:rPr>
          <w:rFonts w:asciiTheme="minorHAnsi" w:hAnsiTheme="minorHAnsi"/>
        </w:rPr>
      </w:pPr>
    </w:p>
    <w:p w14:paraId="4545A38A" w14:textId="77777777" w:rsidR="00843996" w:rsidRDefault="00843996" w:rsidP="002900D1">
      <w:pPr>
        <w:rPr>
          <w:rFonts w:asciiTheme="minorHAnsi" w:hAnsiTheme="minorHAnsi"/>
        </w:rPr>
      </w:pPr>
    </w:p>
    <w:p w14:paraId="1B9FC006" w14:textId="77777777" w:rsidR="00843996" w:rsidRDefault="00843996" w:rsidP="002900D1">
      <w:pPr>
        <w:rPr>
          <w:rFonts w:asciiTheme="minorHAnsi" w:hAnsiTheme="minorHAnsi"/>
        </w:rPr>
      </w:pPr>
    </w:p>
    <w:p w14:paraId="5A966651" w14:textId="77777777" w:rsidR="00843996" w:rsidRDefault="00843996" w:rsidP="002900D1">
      <w:pPr>
        <w:rPr>
          <w:rFonts w:asciiTheme="minorHAnsi" w:hAnsiTheme="minorHAnsi"/>
        </w:rPr>
      </w:pPr>
    </w:p>
    <w:p w14:paraId="56E01DD9" w14:textId="77777777" w:rsidR="00843996" w:rsidRDefault="00843996" w:rsidP="002900D1">
      <w:pPr>
        <w:rPr>
          <w:rFonts w:asciiTheme="minorHAnsi" w:hAnsiTheme="minorHAnsi"/>
        </w:rPr>
      </w:pPr>
    </w:p>
    <w:p w14:paraId="6EE5E14D" w14:textId="77777777" w:rsidR="00843996" w:rsidRDefault="00843996" w:rsidP="002900D1">
      <w:pPr>
        <w:rPr>
          <w:rFonts w:asciiTheme="minorHAnsi" w:hAnsiTheme="minorHAnsi"/>
        </w:rPr>
      </w:pPr>
    </w:p>
    <w:p w14:paraId="04012E27" w14:textId="77777777" w:rsidR="00843996" w:rsidRDefault="00843996" w:rsidP="002900D1">
      <w:pPr>
        <w:rPr>
          <w:rFonts w:asciiTheme="minorHAnsi" w:hAnsiTheme="minorHAnsi"/>
        </w:rPr>
      </w:pPr>
    </w:p>
    <w:p w14:paraId="3C54464A" w14:textId="77777777" w:rsidR="00843996" w:rsidRDefault="00843996" w:rsidP="002900D1">
      <w:pPr>
        <w:rPr>
          <w:rFonts w:asciiTheme="minorHAnsi" w:hAnsiTheme="minorHAnsi"/>
        </w:rPr>
      </w:pPr>
    </w:p>
    <w:p w14:paraId="08196099" w14:textId="77777777" w:rsidR="00843996" w:rsidRDefault="00843996" w:rsidP="002900D1">
      <w:pPr>
        <w:rPr>
          <w:rFonts w:asciiTheme="minorHAnsi" w:hAnsiTheme="minorHAnsi"/>
        </w:rPr>
      </w:pPr>
    </w:p>
    <w:p w14:paraId="509B8DA5" w14:textId="77777777" w:rsidR="00843996" w:rsidRDefault="00843996" w:rsidP="002900D1">
      <w:pPr>
        <w:rPr>
          <w:rFonts w:asciiTheme="minorHAnsi" w:hAnsiTheme="minorHAnsi"/>
        </w:rPr>
      </w:pPr>
    </w:p>
    <w:p w14:paraId="7A95D864" w14:textId="77777777" w:rsidR="00843996" w:rsidRDefault="00843996" w:rsidP="002900D1">
      <w:pPr>
        <w:rPr>
          <w:rFonts w:asciiTheme="minorHAnsi" w:hAnsiTheme="minorHAnsi"/>
        </w:rPr>
      </w:pPr>
    </w:p>
    <w:p w14:paraId="619B7248" w14:textId="77777777" w:rsidR="00843996" w:rsidRDefault="00843996" w:rsidP="002900D1">
      <w:pPr>
        <w:rPr>
          <w:rFonts w:asciiTheme="minorHAnsi" w:hAnsiTheme="minorHAnsi"/>
        </w:rPr>
      </w:pPr>
    </w:p>
    <w:p w14:paraId="237C1B09" w14:textId="77777777" w:rsidR="00843996" w:rsidRDefault="00843996" w:rsidP="002900D1">
      <w:pPr>
        <w:rPr>
          <w:rFonts w:asciiTheme="minorHAnsi" w:hAnsiTheme="minorHAnsi"/>
        </w:rPr>
      </w:pPr>
    </w:p>
    <w:p w14:paraId="6B25EACE" w14:textId="77777777" w:rsidR="00843996" w:rsidRDefault="00843996" w:rsidP="002900D1">
      <w:pPr>
        <w:rPr>
          <w:rFonts w:asciiTheme="minorHAnsi" w:hAnsiTheme="minorHAnsi"/>
        </w:rPr>
      </w:pPr>
    </w:p>
    <w:p w14:paraId="28ADC611" w14:textId="77777777" w:rsidR="00843996" w:rsidRDefault="00843996" w:rsidP="002900D1">
      <w:pPr>
        <w:rPr>
          <w:rFonts w:asciiTheme="minorHAnsi" w:hAnsiTheme="minorHAnsi"/>
        </w:rPr>
      </w:pPr>
    </w:p>
    <w:p w14:paraId="2D943CF0" w14:textId="77777777" w:rsidR="00843996" w:rsidRDefault="00843996" w:rsidP="002900D1">
      <w:pPr>
        <w:rPr>
          <w:rFonts w:asciiTheme="minorHAnsi" w:hAnsiTheme="minorHAnsi"/>
        </w:rPr>
      </w:pPr>
    </w:p>
    <w:p w14:paraId="2AF296F5" w14:textId="77777777" w:rsidR="00843996" w:rsidRDefault="00843996" w:rsidP="002900D1">
      <w:pPr>
        <w:rPr>
          <w:rFonts w:asciiTheme="minorHAnsi" w:hAnsiTheme="minorHAnsi"/>
        </w:rPr>
      </w:pPr>
    </w:p>
    <w:p w14:paraId="379611B1" w14:textId="77777777" w:rsidR="00843996" w:rsidRDefault="00843996" w:rsidP="002900D1">
      <w:pPr>
        <w:rPr>
          <w:rFonts w:ascii="Calibri" w:hAnsi="Calibri" w:cs="Calibri"/>
          <w:color w:val="000000"/>
        </w:rPr>
      </w:pPr>
    </w:p>
    <w:p w14:paraId="1331813B" w14:textId="77777777" w:rsidR="003C750F" w:rsidRDefault="003C750F" w:rsidP="003C750F">
      <w:pPr>
        <w:pStyle w:val="Titre"/>
        <w:rPr>
          <w:rFonts w:ascii="Berlin Sans FB Demi" w:hAnsi="Berlin Sans FB Demi"/>
          <w:color w:val="000000" w:themeColor="text1"/>
        </w:rPr>
      </w:pPr>
      <w:r w:rsidRPr="003C750F">
        <w:rPr>
          <w:rFonts w:ascii="Berlin Sans FB Demi" w:hAnsi="Berlin Sans FB Demi"/>
          <w:color w:val="000000" w:themeColor="text1"/>
        </w:rPr>
        <w:t>Semestre 3</w:t>
      </w:r>
    </w:p>
    <w:p w14:paraId="6D37644F" w14:textId="77777777" w:rsidR="000D6863" w:rsidRDefault="000D6863" w:rsidP="000D6863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  <w:r w:rsidRPr="00735A3D">
        <w:rPr>
          <w:rFonts w:asciiTheme="minorHAnsi" w:hAnsiTheme="minorHAnsi"/>
          <w:bCs w:val="0"/>
          <w:sz w:val="20"/>
          <w:szCs w:val="20"/>
        </w:rPr>
        <w:t>CM :</w:t>
      </w:r>
      <w:r>
        <w:rPr>
          <w:rFonts w:asciiTheme="minorHAnsi" w:hAnsiTheme="minorHAnsi"/>
          <w:b w:val="0"/>
          <w:bCs w:val="0"/>
          <w:sz w:val="20"/>
          <w:szCs w:val="20"/>
        </w:rPr>
        <w:t xml:space="preserve"> Cours magistral</w:t>
      </w:r>
      <w:r w:rsidRPr="00735A3D">
        <w:rPr>
          <w:rFonts w:asciiTheme="minorHAnsi" w:hAnsiTheme="minorHAnsi"/>
          <w:b w:val="0"/>
          <w:bCs w:val="0"/>
          <w:sz w:val="20"/>
          <w:szCs w:val="20"/>
        </w:rPr>
        <w:t>/</w:t>
      </w:r>
      <w:r>
        <w:rPr>
          <w:rFonts w:asciiTheme="minorHAnsi" w:hAnsiTheme="minorHAnsi"/>
          <w:b w:val="0"/>
          <w:bCs w:val="0"/>
          <w:sz w:val="20"/>
          <w:szCs w:val="20"/>
        </w:rPr>
        <w:t xml:space="preserve"> </w:t>
      </w:r>
      <w:r w:rsidRPr="00735A3D">
        <w:rPr>
          <w:rFonts w:asciiTheme="minorHAnsi" w:hAnsiTheme="minorHAnsi"/>
          <w:bCs w:val="0"/>
          <w:sz w:val="20"/>
          <w:szCs w:val="20"/>
        </w:rPr>
        <w:t>TP :</w:t>
      </w:r>
      <w:r>
        <w:rPr>
          <w:rFonts w:asciiTheme="minorHAnsi" w:hAnsiTheme="minorHAnsi"/>
          <w:b w:val="0"/>
          <w:bCs w:val="0"/>
          <w:sz w:val="20"/>
          <w:szCs w:val="20"/>
        </w:rPr>
        <w:t xml:space="preserve"> -Travaux pratiques</w:t>
      </w:r>
      <w:r w:rsidRPr="00735A3D">
        <w:rPr>
          <w:rFonts w:asciiTheme="minorHAnsi" w:hAnsiTheme="minorHAnsi"/>
          <w:b w:val="0"/>
          <w:bCs w:val="0"/>
          <w:sz w:val="20"/>
          <w:szCs w:val="20"/>
        </w:rPr>
        <w:t>/</w:t>
      </w:r>
      <w:r>
        <w:rPr>
          <w:rFonts w:asciiTheme="minorHAnsi" w:hAnsiTheme="minorHAnsi"/>
          <w:b w:val="0"/>
          <w:bCs w:val="0"/>
          <w:sz w:val="20"/>
          <w:szCs w:val="20"/>
        </w:rPr>
        <w:t xml:space="preserve"> </w:t>
      </w:r>
      <w:r w:rsidR="002F0621">
        <w:rPr>
          <w:rFonts w:asciiTheme="minorHAnsi" w:hAnsiTheme="minorHAnsi"/>
          <w:b w:val="0"/>
          <w:bCs w:val="0"/>
          <w:sz w:val="20"/>
          <w:szCs w:val="20"/>
        </w:rPr>
        <w:t>TD</w:t>
      </w:r>
      <w:r w:rsidRPr="00735A3D">
        <w:rPr>
          <w:rFonts w:asciiTheme="minorHAnsi" w:hAnsiTheme="minorHAnsi"/>
          <w:bCs w:val="0"/>
          <w:sz w:val="20"/>
          <w:szCs w:val="20"/>
        </w:rPr>
        <w:t> :</w:t>
      </w:r>
      <w:r>
        <w:rPr>
          <w:rFonts w:asciiTheme="minorHAnsi" w:hAnsiTheme="minorHAnsi"/>
          <w:b w:val="0"/>
          <w:bCs w:val="0"/>
          <w:sz w:val="20"/>
          <w:szCs w:val="20"/>
        </w:rPr>
        <w:t xml:space="preserve"> </w:t>
      </w:r>
      <w:r w:rsidR="002F0621" w:rsidRPr="002F0621">
        <w:rPr>
          <w:rFonts w:asciiTheme="minorHAnsi" w:hAnsiTheme="minorHAnsi"/>
          <w:b w:val="0"/>
          <w:bCs w:val="0"/>
          <w:sz w:val="20"/>
          <w:szCs w:val="20"/>
        </w:rPr>
        <w:t xml:space="preserve">Travaux dirigés </w:t>
      </w:r>
      <w:r>
        <w:rPr>
          <w:rFonts w:asciiTheme="minorHAnsi" w:hAnsiTheme="minorHAnsi"/>
          <w:b w:val="0"/>
          <w:bCs w:val="0"/>
          <w:sz w:val="20"/>
          <w:szCs w:val="20"/>
        </w:rPr>
        <w:t>/</w:t>
      </w:r>
      <w:proofErr w:type="gramStart"/>
      <w:r w:rsidRPr="00250CEA">
        <w:rPr>
          <w:rFonts w:asciiTheme="minorHAnsi" w:hAnsiTheme="minorHAnsi"/>
          <w:bCs w:val="0"/>
          <w:sz w:val="20"/>
          <w:szCs w:val="20"/>
        </w:rPr>
        <w:t>S:</w:t>
      </w:r>
      <w:proofErr w:type="gramEnd"/>
      <w:r>
        <w:rPr>
          <w:rFonts w:asciiTheme="minorHAnsi" w:hAnsiTheme="minorHAnsi"/>
          <w:b w:val="0"/>
          <w:bCs w:val="0"/>
          <w:sz w:val="20"/>
          <w:szCs w:val="20"/>
        </w:rPr>
        <w:t xml:space="preserve"> Stage</w:t>
      </w:r>
    </w:p>
    <w:p w14:paraId="01102D87" w14:textId="77777777" w:rsidR="007D43D8" w:rsidRDefault="00A96560" w:rsidP="004400C6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  <w:r>
        <w:rPr>
          <w:rFonts w:asciiTheme="minorHAnsi" w:hAnsiTheme="minorHAnsi"/>
          <w:bCs w:val="0"/>
          <w:sz w:val="20"/>
          <w:szCs w:val="20"/>
        </w:rPr>
        <w:t>22,</w:t>
      </w:r>
      <w:r w:rsidRPr="00E34367">
        <w:rPr>
          <w:rFonts w:asciiTheme="minorHAnsi" w:hAnsiTheme="minorHAnsi"/>
          <w:bCs w:val="0"/>
          <w:sz w:val="20"/>
          <w:szCs w:val="20"/>
        </w:rPr>
        <w:t>5 heures de stage</w:t>
      </w:r>
      <w:r>
        <w:rPr>
          <w:rFonts w:asciiTheme="minorHAnsi" w:hAnsiTheme="minorHAnsi"/>
          <w:b w:val="0"/>
          <w:bCs w:val="0"/>
          <w:sz w:val="20"/>
          <w:szCs w:val="20"/>
        </w:rPr>
        <w:t xml:space="preserve">= 0,5 crédit </w:t>
      </w:r>
    </w:p>
    <w:tbl>
      <w:tblPr>
        <w:tblW w:w="8021" w:type="pct"/>
        <w:tblInd w:w="-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06"/>
        <w:gridCol w:w="788"/>
        <w:gridCol w:w="1954"/>
        <w:gridCol w:w="2128"/>
        <w:gridCol w:w="525"/>
        <w:gridCol w:w="1456"/>
        <w:gridCol w:w="1197"/>
        <w:gridCol w:w="1112"/>
        <w:gridCol w:w="1408"/>
        <w:gridCol w:w="1257"/>
        <w:gridCol w:w="1242"/>
      </w:tblGrid>
      <w:tr w:rsidR="00096E3C" w:rsidRPr="006270A9" w14:paraId="1DE5AEA7" w14:textId="77777777" w:rsidTr="00621EF9">
        <w:trPr>
          <w:gridAfter w:val="3"/>
          <w:wAfter w:w="1296" w:type="pct"/>
          <w:cantSplit/>
          <w:trHeight w:val="818"/>
        </w:trPr>
        <w:tc>
          <w:tcPr>
            <w:tcW w:w="665" w:type="pct"/>
          </w:tcPr>
          <w:p w14:paraId="64AF4D36" w14:textId="77777777" w:rsidR="00096E3C" w:rsidRPr="006270A9" w:rsidRDefault="00096E3C" w:rsidP="000E535E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6"/>
              </w:rPr>
              <w:t>Unités d’Enseignement</w:t>
            </w:r>
          </w:p>
        </w:tc>
        <w:tc>
          <w:tcPr>
            <w:tcW w:w="261" w:type="pct"/>
          </w:tcPr>
          <w:p w14:paraId="34320129" w14:textId="77777777" w:rsidR="00096E3C" w:rsidRPr="006270A9" w:rsidRDefault="00096E3C" w:rsidP="000E535E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Crédits</w:t>
            </w:r>
          </w:p>
        </w:tc>
        <w:tc>
          <w:tcPr>
            <w:tcW w:w="648" w:type="pct"/>
          </w:tcPr>
          <w:p w14:paraId="7D636073" w14:textId="77777777" w:rsidR="00096E3C" w:rsidRPr="006270A9" w:rsidRDefault="00096E3C" w:rsidP="000E535E">
            <w:pPr>
              <w:tabs>
                <w:tab w:val="left" w:pos="567"/>
                <w:tab w:val="left" w:pos="1276"/>
                <w:tab w:val="left" w:pos="2127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 xml:space="preserve">Compétences </w:t>
            </w:r>
          </w:p>
          <w:p w14:paraId="687824D2" w14:textId="77777777" w:rsidR="00096E3C" w:rsidRPr="006270A9" w:rsidRDefault="00096E3C" w:rsidP="000E535E">
            <w:pPr>
              <w:tabs>
                <w:tab w:val="left" w:pos="567"/>
                <w:tab w:val="left" w:pos="1276"/>
                <w:tab w:val="left" w:pos="2127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proofErr w:type="gramStart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et</w:t>
            </w:r>
            <w:proofErr w:type="gramEnd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/ou</w:t>
            </w:r>
          </w:p>
          <w:p w14:paraId="64296EAB" w14:textId="77777777" w:rsidR="00096E3C" w:rsidRPr="006270A9" w:rsidRDefault="00096E3C" w:rsidP="000E535E">
            <w:pPr>
              <w:tabs>
                <w:tab w:val="left" w:pos="567"/>
                <w:tab w:val="left" w:pos="1276"/>
                <w:tab w:val="left" w:pos="2127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connaissances</w:t>
            </w:r>
            <w:proofErr w:type="gramEnd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 xml:space="preserve"> attendues</w:t>
            </w:r>
          </w:p>
        </w:tc>
        <w:tc>
          <w:tcPr>
            <w:tcW w:w="706" w:type="pct"/>
          </w:tcPr>
          <w:p w14:paraId="248782EB" w14:textId="77777777" w:rsidR="00096E3C" w:rsidRPr="006270A9" w:rsidRDefault="00096E3C" w:rsidP="000E535E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Disciplines concernées</w:t>
            </w:r>
          </w:p>
        </w:tc>
        <w:tc>
          <w:tcPr>
            <w:tcW w:w="174" w:type="pct"/>
          </w:tcPr>
          <w:p w14:paraId="7DB64151" w14:textId="77777777" w:rsidR="00096E3C" w:rsidRPr="006270A9" w:rsidRDefault="00096E3C" w:rsidP="000E535E">
            <w:pPr>
              <w:tabs>
                <w:tab w:val="left" w:pos="567"/>
                <w:tab w:val="left" w:pos="1276"/>
                <w:tab w:val="left" w:pos="2127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Crédits</w:t>
            </w:r>
          </w:p>
          <w:p w14:paraId="53F4B95C" w14:textId="77777777" w:rsidR="00096E3C" w:rsidRPr="006270A9" w:rsidRDefault="00096E3C" w:rsidP="000E535E">
            <w:pPr>
              <w:tabs>
                <w:tab w:val="left" w:pos="567"/>
                <w:tab w:val="left" w:pos="1276"/>
                <w:tab w:val="left" w:pos="2127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proofErr w:type="gramStart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par</w:t>
            </w:r>
            <w:proofErr w:type="gramEnd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 xml:space="preserve"> discipline</w:t>
            </w:r>
          </w:p>
        </w:tc>
        <w:tc>
          <w:tcPr>
            <w:tcW w:w="483" w:type="pct"/>
          </w:tcPr>
          <w:p w14:paraId="6E77DEDA" w14:textId="77777777" w:rsidR="00096E3C" w:rsidRPr="006270A9" w:rsidRDefault="00096E3C" w:rsidP="000E535E">
            <w:pPr>
              <w:tabs>
                <w:tab w:val="left" w:pos="567"/>
                <w:tab w:val="left" w:pos="1276"/>
                <w:tab w:val="left" w:pos="2127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 xml:space="preserve">Durée totale </w:t>
            </w:r>
          </w:p>
          <w:p w14:paraId="07AD48A3" w14:textId="77777777" w:rsidR="00096E3C" w:rsidRPr="006270A9" w:rsidRDefault="00096E3C" w:rsidP="000E535E">
            <w:pPr>
              <w:tabs>
                <w:tab w:val="left" w:pos="567"/>
                <w:tab w:val="left" w:pos="1276"/>
                <w:tab w:val="left" w:pos="2127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proofErr w:type="gramStart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par</w:t>
            </w:r>
            <w:proofErr w:type="gramEnd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 xml:space="preserve"> étudiant              </w:t>
            </w:r>
            <w:r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 xml:space="preserve">   (en heures) CM/</w:t>
            </w: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TP</w:t>
            </w:r>
            <w:r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/TD/S</w:t>
            </w:r>
          </w:p>
        </w:tc>
        <w:tc>
          <w:tcPr>
            <w:tcW w:w="397" w:type="pct"/>
          </w:tcPr>
          <w:p w14:paraId="1DC83703" w14:textId="77777777" w:rsidR="00096E3C" w:rsidRPr="006270A9" w:rsidRDefault="00096E3C" w:rsidP="000E535E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Modalités d’enseignement</w:t>
            </w:r>
          </w:p>
        </w:tc>
        <w:tc>
          <w:tcPr>
            <w:tcW w:w="369" w:type="pct"/>
          </w:tcPr>
          <w:p w14:paraId="24F31E7F" w14:textId="77777777" w:rsidR="00096E3C" w:rsidRPr="006270A9" w:rsidRDefault="00096E3C" w:rsidP="000E535E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Modalités d’évaluation</w:t>
            </w:r>
          </w:p>
        </w:tc>
      </w:tr>
      <w:tr w:rsidR="00105108" w:rsidRPr="006270A9" w14:paraId="5B20111D" w14:textId="77777777" w:rsidTr="00621EF9">
        <w:trPr>
          <w:gridAfter w:val="3"/>
          <w:wAfter w:w="1296" w:type="pct"/>
          <w:cantSplit/>
          <w:trHeight w:val="242"/>
        </w:trPr>
        <w:tc>
          <w:tcPr>
            <w:tcW w:w="665" w:type="pct"/>
            <w:vMerge w:val="restart"/>
            <w:vAlign w:val="center"/>
          </w:tcPr>
          <w:p w14:paraId="0F69FF35" w14:textId="77777777" w:rsidR="00105108" w:rsidRPr="0040152E" w:rsidRDefault="00105108" w:rsidP="00105108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M</w:t>
            </w:r>
            <w:r w:rsidRPr="0040152E">
              <w:rPr>
                <w:rFonts w:asciiTheme="minorHAnsi" w:hAnsiTheme="minorHAnsi"/>
                <w:b/>
                <w:color w:val="000000" w:themeColor="text1"/>
              </w:rPr>
              <w:t>BIO</w:t>
            </w:r>
            <w:r>
              <w:rPr>
                <w:rFonts w:asciiTheme="minorHAnsi" w:hAnsiTheme="minorHAnsi"/>
                <w:b/>
                <w:color w:val="000000" w:themeColor="text1"/>
              </w:rPr>
              <w:t>23</w:t>
            </w:r>
            <w:r w:rsidRPr="0040152E">
              <w:rPr>
                <w:rFonts w:asciiTheme="minorHAnsi" w:hAnsiTheme="minorHAnsi"/>
                <w:b/>
                <w:color w:val="000000" w:themeColor="text1"/>
              </w:rPr>
              <w:t>1</w:t>
            </w:r>
          </w:p>
          <w:p w14:paraId="7070531E" w14:textId="77777777" w:rsidR="00105108" w:rsidRPr="00B96BBE" w:rsidRDefault="00105108" w:rsidP="00105108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1E1F14">
              <w:rPr>
                <w:rFonts w:asciiTheme="minorHAnsi" w:hAnsiTheme="minorHAnsi"/>
                <w:b/>
                <w:color w:val="000000" w:themeColor="text1"/>
              </w:rPr>
              <w:t>S</w:t>
            </w:r>
            <w:r>
              <w:rPr>
                <w:rFonts w:asciiTheme="minorHAnsi" w:hAnsiTheme="minorHAnsi"/>
                <w:b/>
                <w:color w:val="000000" w:themeColor="text1"/>
              </w:rPr>
              <w:t>ciences de Laboratoire Médical III</w:t>
            </w:r>
          </w:p>
        </w:tc>
        <w:tc>
          <w:tcPr>
            <w:tcW w:w="261" w:type="pct"/>
            <w:vMerge w:val="restart"/>
            <w:vAlign w:val="center"/>
          </w:tcPr>
          <w:p w14:paraId="20318EF3" w14:textId="77777777" w:rsidR="00105108" w:rsidRPr="00B96BBE" w:rsidRDefault="00105108" w:rsidP="00105108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15</w:t>
            </w:r>
          </w:p>
        </w:tc>
        <w:tc>
          <w:tcPr>
            <w:tcW w:w="648" w:type="pct"/>
            <w:vMerge w:val="restart"/>
            <w:vAlign w:val="center"/>
          </w:tcPr>
          <w:p w14:paraId="2845CD3B" w14:textId="77777777" w:rsidR="00105108" w:rsidRDefault="00105108" w:rsidP="00105108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Maitriser l</w:t>
            </w:r>
            <w:r w:rsidRPr="00120060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es connaissances approfondies, sur la caractérisation, l’isolement e</w:t>
            </w: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t l’identification des différent</w:t>
            </w:r>
            <w:r w:rsidRPr="00120060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es bactéries</w:t>
            </w:r>
          </w:p>
          <w:p w14:paraId="18DF18D1" w14:textId="77777777" w:rsidR="00105108" w:rsidRDefault="00621EF9" w:rsidP="00105108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Maitriser l</w:t>
            </w:r>
            <w:r w:rsidR="00105108" w:rsidRPr="00120060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es connaissances théoriques et pratiques sur les d’infections virales</w:t>
            </w:r>
          </w:p>
          <w:p w14:paraId="41C7CF3C" w14:textId="77777777" w:rsidR="00105108" w:rsidRDefault="00105108" w:rsidP="00105108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120060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Initier les étudiants aux pratiques de diagnostic en parasitologie</w:t>
            </w:r>
          </w:p>
          <w:p w14:paraId="29660B50" w14:textId="77777777" w:rsidR="00105108" w:rsidRDefault="00621EF9" w:rsidP="00105108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Maitriser l</w:t>
            </w:r>
            <w:r w:rsidR="00105108" w:rsidRPr="008B2D3C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es connaissances approfondies sur les techniques avancées en biochimie</w:t>
            </w:r>
          </w:p>
          <w:p w14:paraId="4ACCBFB9" w14:textId="77777777" w:rsidR="00105108" w:rsidRDefault="00621EF9" w:rsidP="00105108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Maitriser l</w:t>
            </w:r>
            <w:r w:rsidR="00105108" w:rsidRPr="008B2D3C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es connaissances sur les aspects fondamentaux de l’immunologie</w:t>
            </w:r>
          </w:p>
          <w:p w14:paraId="2BE3F6DF" w14:textId="77777777" w:rsidR="00105108" w:rsidRPr="00A7236B" w:rsidRDefault="00621EF9" w:rsidP="00105108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Maitriser</w:t>
            </w:r>
            <w:r w:rsidR="00105108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 des connaissances approfondies en hématologie</w:t>
            </w:r>
          </w:p>
        </w:tc>
        <w:tc>
          <w:tcPr>
            <w:tcW w:w="706" w:type="pct"/>
            <w:tcBorders>
              <w:top w:val="single" w:sz="4" w:space="0" w:color="000000"/>
              <w:left w:val="single" w:sz="4" w:space="0" w:color="000000"/>
              <w:bottom w:val="single" w:sz="2" w:space="0" w:color="000000" w:themeColor="text1"/>
              <w:right w:val="single" w:sz="4" w:space="0" w:color="000000"/>
            </w:tcBorders>
            <w:vAlign w:val="center"/>
          </w:tcPr>
          <w:p w14:paraId="63829A9B" w14:textId="77777777" w:rsidR="00105108" w:rsidRPr="00096E3C" w:rsidRDefault="00105108" w:rsidP="00105108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proofErr w:type="gramStart"/>
            <w:r w:rsidRPr="00096E3C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Bactériologie  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II</w:t>
            </w:r>
            <w:proofErr w:type="gramEnd"/>
          </w:p>
        </w:tc>
        <w:tc>
          <w:tcPr>
            <w:tcW w:w="174" w:type="pct"/>
            <w:tcBorders>
              <w:top w:val="single" w:sz="4" w:space="0" w:color="000000"/>
              <w:left w:val="single" w:sz="4" w:space="0" w:color="000000"/>
              <w:bottom w:val="single" w:sz="2" w:space="0" w:color="000000" w:themeColor="text1"/>
              <w:right w:val="single" w:sz="4" w:space="0" w:color="000000"/>
            </w:tcBorders>
            <w:vAlign w:val="center"/>
          </w:tcPr>
          <w:p w14:paraId="24722518" w14:textId="77777777" w:rsidR="00105108" w:rsidRDefault="00621EF9" w:rsidP="00105108">
            <w:pPr>
              <w:autoSpaceDE/>
              <w:autoSpaceDN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  <w:r w:rsidR="00105108">
              <w:rPr>
                <w:rFonts w:ascii="Calibri" w:hAnsi="Calibri"/>
                <w:color w:val="000000"/>
                <w:sz w:val="22"/>
                <w:szCs w:val="22"/>
              </w:rPr>
              <w:t>,5</w:t>
            </w:r>
          </w:p>
        </w:tc>
        <w:tc>
          <w:tcPr>
            <w:tcW w:w="483" w:type="pct"/>
            <w:vMerge w:val="restart"/>
            <w:vAlign w:val="center"/>
          </w:tcPr>
          <w:p w14:paraId="4A05DC11" w14:textId="77777777" w:rsidR="00105108" w:rsidRPr="00B96BBE" w:rsidRDefault="00105108" w:rsidP="00105108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621EF9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180/00/120/</w:t>
            </w:r>
            <w:r w:rsidR="00621EF9" w:rsidRPr="00621EF9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225</w:t>
            </w:r>
          </w:p>
        </w:tc>
        <w:tc>
          <w:tcPr>
            <w:tcW w:w="397" w:type="pct"/>
            <w:vMerge w:val="restart"/>
            <w:vAlign w:val="center"/>
          </w:tcPr>
          <w:p w14:paraId="5DD8438D" w14:textId="77777777" w:rsidR="00105108" w:rsidRPr="00B96BBE" w:rsidRDefault="00105108" w:rsidP="00C46FE4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Cours magistral, études de cas</w:t>
            </w:r>
            <w:proofErr w:type="gramStart"/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 xml:space="preserve">, </w:t>
            </w:r>
            <w:r w:rsidR="00C46FE4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,</w:t>
            </w:r>
            <w:proofErr w:type="gramEnd"/>
            <w:r w:rsidR="00C46FE4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 xml:space="preserve"> t</w:t>
            </w: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ravaux pratiques</w:t>
            </w:r>
            <w: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,</w:t>
            </w: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 xml:space="preserve"> exposés participatifs, mise en situation réelle de travail</w:t>
            </w:r>
            <w:r w:rsidR="00C46FE4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, stage</w:t>
            </w:r>
          </w:p>
        </w:tc>
        <w:tc>
          <w:tcPr>
            <w:tcW w:w="369" w:type="pct"/>
            <w:vMerge w:val="restart"/>
            <w:vAlign w:val="center"/>
          </w:tcPr>
          <w:p w14:paraId="4CA46E16" w14:textId="77777777" w:rsidR="00105108" w:rsidRPr="00B96BBE" w:rsidRDefault="00105108" w:rsidP="00105108">
            <w:pPr>
              <w:rPr>
                <w:rFonts w:asciiTheme="minorHAnsi" w:hAnsiTheme="minorHAnsi"/>
                <w:i/>
                <w:color w:val="000000" w:themeColor="text1"/>
                <w:sz w:val="16"/>
                <w:szCs w:val="16"/>
              </w:rPr>
            </w:pP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Contrôle continu écrit ou oral, pratiques Mise en situation réelle de travail</w:t>
            </w:r>
          </w:p>
        </w:tc>
      </w:tr>
      <w:tr w:rsidR="00105108" w:rsidRPr="006270A9" w14:paraId="2A9BAC02" w14:textId="77777777" w:rsidTr="00621EF9">
        <w:trPr>
          <w:gridAfter w:val="3"/>
          <w:wAfter w:w="1296" w:type="pct"/>
          <w:cantSplit/>
          <w:trHeight w:val="315"/>
        </w:trPr>
        <w:tc>
          <w:tcPr>
            <w:tcW w:w="665" w:type="pct"/>
            <w:vMerge/>
            <w:vAlign w:val="center"/>
          </w:tcPr>
          <w:p w14:paraId="783D7E8B" w14:textId="77777777" w:rsidR="00105108" w:rsidRPr="0040152E" w:rsidRDefault="00105108" w:rsidP="00105108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261" w:type="pct"/>
            <w:vMerge/>
            <w:vAlign w:val="center"/>
          </w:tcPr>
          <w:p w14:paraId="6A2C81BF" w14:textId="77777777" w:rsidR="00105108" w:rsidRPr="00B96BBE" w:rsidRDefault="00105108" w:rsidP="00105108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648" w:type="pct"/>
            <w:vMerge/>
            <w:vAlign w:val="center"/>
          </w:tcPr>
          <w:p w14:paraId="487A61EA" w14:textId="77777777" w:rsidR="00105108" w:rsidRPr="00B96BBE" w:rsidRDefault="00105108" w:rsidP="00105108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706" w:type="pct"/>
            <w:tcBorders>
              <w:top w:val="single" w:sz="2" w:space="0" w:color="000000" w:themeColor="text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B2C92" w14:textId="77777777" w:rsidR="00105108" w:rsidRPr="00096E3C" w:rsidRDefault="00105108" w:rsidP="00105108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096E3C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Virologie 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II</w:t>
            </w:r>
          </w:p>
        </w:tc>
        <w:tc>
          <w:tcPr>
            <w:tcW w:w="174" w:type="pct"/>
            <w:tcBorders>
              <w:top w:val="single" w:sz="2" w:space="0" w:color="000000" w:themeColor="text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9995B" w14:textId="77777777" w:rsidR="00105108" w:rsidRDefault="00621EF9" w:rsidP="0010510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  <w:r w:rsidR="00105108">
              <w:rPr>
                <w:rFonts w:ascii="Calibri" w:hAnsi="Calibri"/>
                <w:color w:val="000000"/>
                <w:sz w:val="22"/>
                <w:szCs w:val="22"/>
              </w:rPr>
              <w:t>,5</w:t>
            </w:r>
          </w:p>
        </w:tc>
        <w:tc>
          <w:tcPr>
            <w:tcW w:w="483" w:type="pct"/>
            <w:vMerge/>
            <w:vAlign w:val="center"/>
          </w:tcPr>
          <w:p w14:paraId="203D1A5E" w14:textId="77777777" w:rsidR="00105108" w:rsidRPr="00B96BBE" w:rsidRDefault="00105108" w:rsidP="00105108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397" w:type="pct"/>
            <w:vMerge/>
            <w:vAlign w:val="center"/>
          </w:tcPr>
          <w:p w14:paraId="6329479C" w14:textId="77777777" w:rsidR="00105108" w:rsidRPr="00B96BBE" w:rsidRDefault="00105108" w:rsidP="00105108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369" w:type="pct"/>
            <w:vMerge/>
            <w:vAlign w:val="center"/>
          </w:tcPr>
          <w:p w14:paraId="41AD261B" w14:textId="77777777" w:rsidR="00105108" w:rsidRPr="00B96BBE" w:rsidRDefault="00105108" w:rsidP="00105108">
            <w:pP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  <w:tr w:rsidR="00105108" w:rsidRPr="006270A9" w14:paraId="0FDE243E" w14:textId="77777777" w:rsidTr="00621EF9">
        <w:trPr>
          <w:gridAfter w:val="3"/>
          <w:wAfter w:w="1296" w:type="pct"/>
          <w:cantSplit/>
          <w:trHeight w:val="165"/>
        </w:trPr>
        <w:tc>
          <w:tcPr>
            <w:tcW w:w="665" w:type="pct"/>
            <w:vMerge/>
            <w:vAlign w:val="center"/>
          </w:tcPr>
          <w:p w14:paraId="3122862B" w14:textId="77777777" w:rsidR="00105108" w:rsidRPr="006270A9" w:rsidRDefault="00105108" w:rsidP="00105108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bCs/>
                <w:color w:val="000000" w:themeColor="text1"/>
              </w:rPr>
            </w:pPr>
          </w:p>
        </w:tc>
        <w:tc>
          <w:tcPr>
            <w:tcW w:w="261" w:type="pct"/>
            <w:vMerge/>
            <w:vAlign w:val="center"/>
          </w:tcPr>
          <w:p w14:paraId="1481F75D" w14:textId="77777777" w:rsidR="00105108" w:rsidRPr="00B96BBE" w:rsidRDefault="00105108" w:rsidP="00105108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648" w:type="pct"/>
            <w:vMerge/>
            <w:vAlign w:val="center"/>
          </w:tcPr>
          <w:p w14:paraId="58FB7929" w14:textId="77777777" w:rsidR="00105108" w:rsidRPr="006270A9" w:rsidRDefault="00105108" w:rsidP="00105108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706" w:type="pct"/>
            <w:tcBorders>
              <w:top w:val="single" w:sz="4" w:space="0" w:color="000000"/>
              <w:left w:val="single" w:sz="4" w:space="0" w:color="000000"/>
              <w:bottom w:val="single" w:sz="2" w:space="0" w:color="000000" w:themeColor="text1"/>
              <w:right w:val="single" w:sz="4" w:space="0" w:color="000000"/>
            </w:tcBorders>
            <w:vAlign w:val="center"/>
          </w:tcPr>
          <w:p w14:paraId="4263F395" w14:textId="77777777" w:rsidR="00105108" w:rsidRPr="00096E3C" w:rsidRDefault="00105108" w:rsidP="00105108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096E3C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Parasitologie 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II</w:t>
            </w:r>
          </w:p>
        </w:tc>
        <w:tc>
          <w:tcPr>
            <w:tcW w:w="174" w:type="pct"/>
            <w:tcBorders>
              <w:top w:val="single" w:sz="4" w:space="0" w:color="000000"/>
              <w:left w:val="single" w:sz="4" w:space="0" w:color="000000"/>
              <w:bottom w:val="single" w:sz="2" w:space="0" w:color="000000" w:themeColor="text1"/>
              <w:right w:val="single" w:sz="4" w:space="0" w:color="000000"/>
            </w:tcBorders>
            <w:vAlign w:val="center"/>
          </w:tcPr>
          <w:p w14:paraId="0F84853B" w14:textId="77777777" w:rsidR="00105108" w:rsidRDefault="00621EF9" w:rsidP="0010510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  <w:r w:rsidR="00105108">
              <w:rPr>
                <w:rFonts w:ascii="Calibri" w:hAnsi="Calibri"/>
                <w:color w:val="000000"/>
                <w:sz w:val="22"/>
                <w:szCs w:val="22"/>
              </w:rPr>
              <w:t>,5</w:t>
            </w:r>
          </w:p>
        </w:tc>
        <w:tc>
          <w:tcPr>
            <w:tcW w:w="483" w:type="pct"/>
            <w:vMerge/>
            <w:vAlign w:val="center"/>
          </w:tcPr>
          <w:p w14:paraId="69F7E3B3" w14:textId="77777777" w:rsidR="00105108" w:rsidRPr="00B96BBE" w:rsidRDefault="00105108" w:rsidP="00105108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397" w:type="pct"/>
            <w:vMerge/>
            <w:vAlign w:val="center"/>
          </w:tcPr>
          <w:p w14:paraId="65E73DDD" w14:textId="77777777" w:rsidR="00105108" w:rsidRPr="00B96BBE" w:rsidRDefault="00105108" w:rsidP="00105108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369" w:type="pct"/>
            <w:vMerge/>
            <w:vAlign w:val="center"/>
          </w:tcPr>
          <w:p w14:paraId="733D4071" w14:textId="77777777" w:rsidR="00105108" w:rsidRPr="00B96BBE" w:rsidRDefault="00105108" w:rsidP="00105108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  <w:tr w:rsidR="00105108" w:rsidRPr="006270A9" w14:paraId="34017567" w14:textId="77777777" w:rsidTr="00621EF9">
        <w:trPr>
          <w:gridAfter w:val="3"/>
          <w:wAfter w:w="1296" w:type="pct"/>
          <w:cantSplit/>
          <w:trHeight w:val="126"/>
        </w:trPr>
        <w:tc>
          <w:tcPr>
            <w:tcW w:w="665" w:type="pct"/>
            <w:vMerge/>
            <w:vAlign w:val="center"/>
          </w:tcPr>
          <w:p w14:paraId="5821154B" w14:textId="77777777" w:rsidR="00105108" w:rsidRPr="006270A9" w:rsidRDefault="00105108" w:rsidP="00105108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bCs/>
                <w:color w:val="000000" w:themeColor="text1"/>
              </w:rPr>
            </w:pPr>
          </w:p>
        </w:tc>
        <w:tc>
          <w:tcPr>
            <w:tcW w:w="261" w:type="pct"/>
            <w:vMerge/>
            <w:vAlign w:val="center"/>
          </w:tcPr>
          <w:p w14:paraId="083AD5FC" w14:textId="77777777" w:rsidR="00105108" w:rsidRPr="00B96BBE" w:rsidRDefault="00105108" w:rsidP="00105108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648" w:type="pct"/>
            <w:vMerge/>
            <w:vAlign w:val="center"/>
          </w:tcPr>
          <w:p w14:paraId="542FE210" w14:textId="77777777" w:rsidR="00105108" w:rsidRPr="006270A9" w:rsidRDefault="00105108" w:rsidP="00105108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706" w:type="pct"/>
            <w:tcBorders>
              <w:top w:val="single" w:sz="2" w:space="0" w:color="000000" w:themeColor="text1"/>
              <w:left w:val="single" w:sz="4" w:space="0" w:color="000000"/>
              <w:bottom w:val="single" w:sz="2" w:space="0" w:color="000000" w:themeColor="text1"/>
              <w:right w:val="single" w:sz="4" w:space="0" w:color="000000"/>
            </w:tcBorders>
            <w:vAlign w:val="center"/>
          </w:tcPr>
          <w:p w14:paraId="4C005E85" w14:textId="77777777" w:rsidR="00105108" w:rsidRPr="00096E3C" w:rsidRDefault="00105108" w:rsidP="00105108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096E3C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Biochimie 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II</w:t>
            </w:r>
          </w:p>
        </w:tc>
        <w:tc>
          <w:tcPr>
            <w:tcW w:w="174" w:type="pct"/>
            <w:tcBorders>
              <w:top w:val="single" w:sz="2" w:space="0" w:color="000000" w:themeColor="text1"/>
              <w:left w:val="single" w:sz="4" w:space="0" w:color="000000"/>
              <w:bottom w:val="single" w:sz="2" w:space="0" w:color="000000" w:themeColor="text1"/>
              <w:right w:val="single" w:sz="4" w:space="0" w:color="000000"/>
            </w:tcBorders>
            <w:vAlign w:val="center"/>
          </w:tcPr>
          <w:p w14:paraId="453704EF" w14:textId="77777777" w:rsidR="00105108" w:rsidRDefault="00621EF9" w:rsidP="0010510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  <w:r w:rsidR="00105108">
              <w:rPr>
                <w:rFonts w:ascii="Calibri" w:hAnsi="Calibri"/>
                <w:color w:val="000000"/>
                <w:sz w:val="22"/>
                <w:szCs w:val="22"/>
              </w:rPr>
              <w:t>,5</w:t>
            </w:r>
          </w:p>
        </w:tc>
        <w:tc>
          <w:tcPr>
            <w:tcW w:w="483" w:type="pct"/>
            <w:vMerge/>
            <w:vAlign w:val="center"/>
          </w:tcPr>
          <w:p w14:paraId="6AC51EE3" w14:textId="77777777" w:rsidR="00105108" w:rsidRPr="00B96BBE" w:rsidRDefault="00105108" w:rsidP="00105108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397" w:type="pct"/>
            <w:vMerge/>
            <w:vAlign w:val="center"/>
          </w:tcPr>
          <w:p w14:paraId="273ED10B" w14:textId="77777777" w:rsidR="00105108" w:rsidRPr="00B96BBE" w:rsidRDefault="00105108" w:rsidP="00105108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369" w:type="pct"/>
            <w:vMerge/>
            <w:vAlign w:val="center"/>
          </w:tcPr>
          <w:p w14:paraId="2FE66019" w14:textId="77777777" w:rsidR="00105108" w:rsidRPr="00B96BBE" w:rsidRDefault="00105108" w:rsidP="00105108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  <w:tr w:rsidR="00105108" w:rsidRPr="006270A9" w14:paraId="4C6BF591" w14:textId="77777777" w:rsidTr="00621EF9">
        <w:trPr>
          <w:gridAfter w:val="3"/>
          <w:wAfter w:w="1296" w:type="pct"/>
          <w:cantSplit/>
          <w:trHeight w:val="240"/>
        </w:trPr>
        <w:tc>
          <w:tcPr>
            <w:tcW w:w="665" w:type="pct"/>
            <w:vMerge/>
            <w:vAlign w:val="center"/>
          </w:tcPr>
          <w:p w14:paraId="3701AD7C" w14:textId="77777777" w:rsidR="00105108" w:rsidRPr="006270A9" w:rsidRDefault="00105108" w:rsidP="00105108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bCs/>
                <w:color w:val="000000" w:themeColor="text1"/>
              </w:rPr>
            </w:pPr>
          </w:p>
        </w:tc>
        <w:tc>
          <w:tcPr>
            <w:tcW w:w="261" w:type="pct"/>
            <w:vMerge/>
            <w:vAlign w:val="center"/>
          </w:tcPr>
          <w:p w14:paraId="5669494F" w14:textId="77777777" w:rsidR="00105108" w:rsidRPr="00B96BBE" w:rsidRDefault="00105108" w:rsidP="00105108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648" w:type="pct"/>
            <w:vMerge/>
            <w:vAlign w:val="center"/>
          </w:tcPr>
          <w:p w14:paraId="202E3EAF" w14:textId="77777777" w:rsidR="00105108" w:rsidRPr="006270A9" w:rsidRDefault="00105108" w:rsidP="00105108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706" w:type="pct"/>
            <w:tcBorders>
              <w:top w:val="single" w:sz="2" w:space="0" w:color="000000" w:themeColor="text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77107" w14:textId="77777777" w:rsidR="00105108" w:rsidRPr="00096E3C" w:rsidRDefault="00105108" w:rsidP="00105108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096E3C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Immunologie 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II</w:t>
            </w:r>
          </w:p>
        </w:tc>
        <w:tc>
          <w:tcPr>
            <w:tcW w:w="174" w:type="pct"/>
            <w:tcBorders>
              <w:top w:val="single" w:sz="2" w:space="0" w:color="000000" w:themeColor="text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7EEE2" w14:textId="77777777" w:rsidR="00105108" w:rsidRDefault="00105108" w:rsidP="0010510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2,5</w:t>
            </w:r>
          </w:p>
        </w:tc>
        <w:tc>
          <w:tcPr>
            <w:tcW w:w="483" w:type="pct"/>
            <w:vMerge/>
            <w:vAlign w:val="center"/>
          </w:tcPr>
          <w:p w14:paraId="3C045009" w14:textId="77777777" w:rsidR="00105108" w:rsidRPr="00B96BBE" w:rsidRDefault="00105108" w:rsidP="00105108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397" w:type="pct"/>
            <w:vMerge/>
            <w:vAlign w:val="center"/>
          </w:tcPr>
          <w:p w14:paraId="0C7F2D62" w14:textId="77777777" w:rsidR="00105108" w:rsidRPr="00B96BBE" w:rsidRDefault="00105108" w:rsidP="00105108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369" w:type="pct"/>
            <w:vMerge/>
            <w:vAlign w:val="center"/>
          </w:tcPr>
          <w:p w14:paraId="05FCC05A" w14:textId="77777777" w:rsidR="00105108" w:rsidRPr="00B96BBE" w:rsidRDefault="00105108" w:rsidP="00105108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  <w:tr w:rsidR="00105108" w:rsidRPr="006270A9" w14:paraId="6A223C63" w14:textId="77777777" w:rsidTr="00621EF9">
        <w:trPr>
          <w:gridAfter w:val="3"/>
          <w:wAfter w:w="1296" w:type="pct"/>
          <w:cantSplit/>
          <w:trHeight w:val="469"/>
        </w:trPr>
        <w:tc>
          <w:tcPr>
            <w:tcW w:w="665" w:type="pct"/>
            <w:vMerge/>
            <w:vAlign w:val="center"/>
          </w:tcPr>
          <w:p w14:paraId="64B89058" w14:textId="77777777" w:rsidR="00105108" w:rsidRPr="006270A9" w:rsidRDefault="00105108" w:rsidP="00105108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bCs/>
                <w:color w:val="000000" w:themeColor="text1"/>
              </w:rPr>
            </w:pPr>
          </w:p>
        </w:tc>
        <w:tc>
          <w:tcPr>
            <w:tcW w:w="261" w:type="pct"/>
            <w:vMerge/>
            <w:vAlign w:val="center"/>
          </w:tcPr>
          <w:p w14:paraId="1786638D" w14:textId="77777777" w:rsidR="00105108" w:rsidRPr="00B96BBE" w:rsidRDefault="00105108" w:rsidP="00105108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648" w:type="pct"/>
            <w:vMerge/>
            <w:vAlign w:val="center"/>
          </w:tcPr>
          <w:p w14:paraId="19A5DB10" w14:textId="77777777" w:rsidR="00105108" w:rsidRPr="006270A9" w:rsidRDefault="00105108" w:rsidP="00105108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706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AD1A931" w14:textId="77777777" w:rsidR="00105108" w:rsidRPr="00096E3C" w:rsidRDefault="00105108" w:rsidP="00105108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096E3C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Hématologie 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II</w:t>
            </w:r>
          </w:p>
        </w:tc>
        <w:tc>
          <w:tcPr>
            <w:tcW w:w="174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8546F01" w14:textId="77777777" w:rsidR="00105108" w:rsidRDefault="00621EF9" w:rsidP="0010510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  <w:r w:rsidR="00105108">
              <w:rPr>
                <w:rFonts w:ascii="Calibri" w:hAnsi="Calibri"/>
                <w:color w:val="000000"/>
                <w:sz w:val="22"/>
                <w:szCs w:val="22"/>
              </w:rPr>
              <w:t>,5</w:t>
            </w:r>
          </w:p>
        </w:tc>
        <w:tc>
          <w:tcPr>
            <w:tcW w:w="483" w:type="pct"/>
            <w:vMerge/>
            <w:vAlign w:val="center"/>
          </w:tcPr>
          <w:p w14:paraId="4A3347AA" w14:textId="77777777" w:rsidR="00105108" w:rsidRPr="00B96BBE" w:rsidRDefault="00105108" w:rsidP="00105108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397" w:type="pct"/>
            <w:vMerge/>
            <w:vAlign w:val="center"/>
          </w:tcPr>
          <w:p w14:paraId="2C51177B" w14:textId="77777777" w:rsidR="00105108" w:rsidRPr="00B96BBE" w:rsidRDefault="00105108" w:rsidP="00105108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369" w:type="pct"/>
            <w:vMerge/>
            <w:vAlign w:val="center"/>
          </w:tcPr>
          <w:p w14:paraId="3DFE918A" w14:textId="77777777" w:rsidR="00105108" w:rsidRPr="00B96BBE" w:rsidRDefault="00105108" w:rsidP="00105108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  <w:tr w:rsidR="00096E3C" w:rsidRPr="006270A9" w14:paraId="038D1D0B" w14:textId="77777777" w:rsidTr="00621EF9">
        <w:trPr>
          <w:gridAfter w:val="3"/>
          <w:wAfter w:w="1296" w:type="pct"/>
          <w:cantSplit/>
          <w:trHeight w:val="491"/>
        </w:trPr>
        <w:tc>
          <w:tcPr>
            <w:tcW w:w="665" w:type="pct"/>
            <w:vMerge w:val="restart"/>
            <w:vAlign w:val="center"/>
          </w:tcPr>
          <w:p w14:paraId="3E739953" w14:textId="77777777" w:rsidR="00096E3C" w:rsidRPr="0040152E" w:rsidRDefault="00096E3C" w:rsidP="00096E3C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M</w:t>
            </w:r>
            <w:r w:rsidRPr="0040152E">
              <w:rPr>
                <w:rFonts w:asciiTheme="minorHAnsi" w:hAnsiTheme="minorHAnsi"/>
                <w:b/>
                <w:color w:val="000000" w:themeColor="text1"/>
              </w:rPr>
              <w:t>BIO</w:t>
            </w:r>
            <w:r>
              <w:rPr>
                <w:rFonts w:asciiTheme="minorHAnsi" w:hAnsiTheme="minorHAnsi"/>
                <w:b/>
                <w:color w:val="000000" w:themeColor="text1"/>
              </w:rPr>
              <w:t>232</w:t>
            </w:r>
          </w:p>
          <w:p w14:paraId="73CDEC8D" w14:textId="77777777" w:rsidR="00096E3C" w:rsidRPr="00B96BBE" w:rsidRDefault="007512A7" w:rsidP="00096E3C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7512A7">
              <w:rPr>
                <w:rFonts w:asciiTheme="minorHAnsi" w:hAnsiTheme="minorHAnsi"/>
                <w:b/>
                <w:color w:val="000000" w:themeColor="text1"/>
              </w:rPr>
              <w:t>Sc</w:t>
            </w:r>
            <w:r w:rsidR="00ED2237">
              <w:rPr>
                <w:rFonts w:asciiTheme="minorHAnsi" w:hAnsiTheme="minorHAnsi"/>
                <w:b/>
                <w:color w:val="000000" w:themeColor="text1"/>
              </w:rPr>
              <w:t>iences de Laboratoire Médical IV</w:t>
            </w:r>
          </w:p>
        </w:tc>
        <w:tc>
          <w:tcPr>
            <w:tcW w:w="261" w:type="pct"/>
            <w:vMerge w:val="restart"/>
            <w:vAlign w:val="center"/>
          </w:tcPr>
          <w:p w14:paraId="3DF8D08A" w14:textId="77777777" w:rsidR="00096E3C" w:rsidRPr="00B96BBE" w:rsidRDefault="00621EF9" w:rsidP="00096E3C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4</w:t>
            </w:r>
          </w:p>
        </w:tc>
        <w:tc>
          <w:tcPr>
            <w:tcW w:w="648" w:type="pct"/>
            <w:vMerge w:val="restart"/>
            <w:vAlign w:val="center"/>
          </w:tcPr>
          <w:p w14:paraId="0D650698" w14:textId="77777777" w:rsidR="00096E3C" w:rsidRDefault="00DD6E2C" w:rsidP="00DD6E2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621EF9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Renforcer les connaissances sur tous les aspects abordés en hémobiologie</w:t>
            </w:r>
          </w:p>
          <w:p w14:paraId="77BA9B21" w14:textId="77777777" w:rsidR="00621EF9" w:rsidRPr="00B96BBE" w:rsidRDefault="00621EF9" w:rsidP="00DD6E2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Maitriser l</w:t>
            </w:r>
            <w:r w:rsidRPr="008B2D3C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es connaissances techniques </w:t>
            </w: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en biologie moléculaire</w:t>
            </w:r>
          </w:p>
        </w:tc>
        <w:tc>
          <w:tcPr>
            <w:tcW w:w="7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E3DBE" w14:textId="77777777" w:rsidR="00096E3C" w:rsidRPr="00096E3C" w:rsidRDefault="00096E3C" w:rsidP="007F5E9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096E3C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Hémobiologie </w:t>
            </w:r>
          </w:p>
        </w:tc>
        <w:tc>
          <w:tcPr>
            <w:tcW w:w="1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38C80" w14:textId="77777777" w:rsidR="00096E3C" w:rsidRPr="00B96BBE" w:rsidRDefault="00621EF9" w:rsidP="00096E3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2</w:t>
            </w:r>
          </w:p>
        </w:tc>
        <w:tc>
          <w:tcPr>
            <w:tcW w:w="483" w:type="pct"/>
            <w:vMerge w:val="restart"/>
            <w:vAlign w:val="center"/>
          </w:tcPr>
          <w:p w14:paraId="0E61C240" w14:textId="77777777" w:rsidR="00096E3C" w:rsidRPr="00B96BBE" w:rsidRDefault="00621EF9" w:rsidP="00096E3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4</w:t>
            </w:r>
            <w:r w:rsidR="00096E3C">
              <w:rPr>
                <w:rFonts w:asciiTheme="minorHAnsi" w:hAnsiTheme="minorHAnsi"/>
                <w:bCs/>
                <w:color w:val="000000" w:themeColor="text1"/>
                <w:szCs w:val="18"/>
              </w:rPr>
              <w:t>0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/00/4</w:t>
            </w:r>
            <w:r w:rsidR="00096E3C">
              <w:rPr>
                <w:rFonts w:asciiTheme="minorHAnsi" w:hAnsiTheme="minorHAnsi"/>
                <w:bCs/>
                <w:color w:val="000000" w:themeColor="text1"/>
                <w:szCs w:val="18"/>
              </w:rPr>
              <w:t>0/00</w:t>
            </w:r>
          </w:p>
        </w:tc>
        <w:tc>
          <w:tcPr>
            <w:tcW w:w="397" w:type="pct"/>
            <w:vMerge w:val="restart"/>
            <w:vAlign w:val="center"/>
          </w:tcPr>
          <w:p w14:paraId="5765CA1F" w14:textId="77777777" w:rsidR="00096E3C" w:rsidRPr="00B96BBE" w:rsidRDefault="00096E3C" w:rsidP="00C46FE4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Cours magistral</w:t>
            </w:r>
            <w:r w:rsidR="00C46FE4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, t</w:t>
            </w: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ravaux pratiques</w:t>
            </w:r>
            <w: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,</w:t>
            </w: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 xml:space="preserve"> études de cas, exposés participatifs, mise en situation réelle de travail</w:t>
            </w:r>
          </w:p>
        </w:tc>
        <w:tc>
          <w:tcPr>
            <w:tcW w:w="369" w:type="pct"/>
            <w:vMerge w:val="restart"/>
            <w:vAlign w:val="center"/>
          </w:tcPr>
          <w:p w14:paraId="7707DBED" w14:textId="77777777" w:rsidR="00096E3C" w:rsidRPr="00B96BBE" w:rsidRDefault="00096E3C" w:rsidP="00096E3C">
            <w:pPr>
              <w:rPr>
                <w:rFonts w:asciiTheme="minorHAnsi" w:hAnsiTheme="minorHAnsi"/>
                <w:i/>
                <w:color w:val="000000" w:themeColor="text1"/>
                <w:sz w:val="16"/>
                <w:szCs w:val="16"/>
              </w:rPr>
            </w:pP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Contrôle continu écrit ou oral, pratiques Mise en situation réelle de travail</w:t>
            </w:r>
          </w:p>
        </w:tc>
      </w:tr>
      <w:tr w:rsidR="00096E3C" w:rsidRPr="006270A9" w14:paraId="4E1A2310" w14:textId="77777777" w:rsidTr="00621EF9">
        <w:trPr>
          <w:gridAfter w:val="3"/>
          <w:wAfter w:w="1296" w:type="pct"/>
          <w:cantSplit/>
          <w:trHeight w:val="1323"/>
        </w:trPr>
        <w:tc>
          <w:tcPr>
            <w:tcW w:w="665" w:type="pct"/>
            <w:vMerge/>
            <w:vAlign w:val="center"/>
          </w:tcPr>
          <w:p w14:paraId="579FF1E8" w14:textId="77777777" w:rsidR="00096E3C" w:rsidRPr="00B96BBE" w:rsidRDefault="00096E3C" w:rsidP="00096E3C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261" w:type="pct"/>
            <w:vMerge/>
            <w:vAlign w:val="center"/>
          </w:tcPr>
          <w:p w14:paraId="2E1032FD" w14:textId="77777777" w:rsidR="00096E3C" w:rsidRPr="00B96BBE" w:rsidRDefault="00096E3C" w:rsidP="00096E3C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648" w:type="pct"/>
            <w:vMerge/>
            <w:vAlign w:val="center"/>
          </w:tcPr>
          <w:p w14:paraId="3E80E85B" w14:textId="77777777" w:rsidR="00096E3C" w:rsidRPr="00B96BBE" w:rsidRDefault="00096E3C" w:rsidP="00096E3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706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25EB9BB" w14:textId="77777777" w:rsidR="00096E3C" w:rsidRPr="00096E3C" w:rsidRDefault="00096E3C" w:rsidP="007F5E9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096E3C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Biologie moléculaire </w:t>
            </w:r>
            <w:r w:rsidR="00120060">
              <w:rPr>
                <w:rFonts w:asciiTheme="minorHAnsi" w:hAnsiTheme="minorHAnsi"/>
                <w:bCs/>
                <w:color w:val="000000" w:themeColor="text1"/>
                <w:szCs w:val="18"/>
              </w:rPr>
              <w:t>II</w:t>
            </w:r>
          </w:p>
          <w:p w14:paraId="3708307F" w14:textId="77777777" w:rsidR="00096E3C" w:rsidRPr="00096E3C" w:rsidRDefault="00096E3C" w:rsidP="007F5E9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571E5B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 </w:t>
            </w:r>
          </w:p>
        </w:tc>
        <w:tc>
          <w:tcPr>
            <w:tcW w:w="174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03951D3" w14:textId="77777777" w:rsidR="00096E3C" w:rsidRPr="00B96BBE" w:rsidRDefault="00621EF9" w:rsidP="00096E3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2</w:t>
            </w:r>
          </w:p>
        </w:tc>
        <w:tc>
          <w:tcPr>
            <w:tcW w:w="483" w:type="pct"/>
            <w:vMerge/>
            <w:vAlign w:val="center"/>
          </w:tcPr>
          <w:p w14:paraId="4204F5C0" w14:textId="77777777" w:rsidR="00096E3C" w:rsidRPr="00B96BBE" w:rsidRDefault="00096E3C" w:rsidP="00096E3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397" w:type="pct"/>
            <w:vMerge/>
            <w:vAlign w:val="center"/>
          </w:tcPr>
          <w:p w14:paraId="5354A861" w14:textId="77777777" w:rsidR="00096E3C" w:rsidRPr="00B96BBE" w:rsidRDefault="00096E3C" w:rsidP="00096E3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369" w:type="pct"/>
            <w:vMerge/>
            <w:vAlign w:val="center"/>
          </w:tcPr>
          <w:p w14:paraId="71CC8513" w14:textId="77777777" w:rsidR="00096E3C" w:rsidRPr="00B96BBE" w:rsidRDefault="00096E3C" w:rsidP="00096E3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  <w:tr w:rsidR="00096E3C" w:rsidRPr="006270A9" w14:paraId="08E90F3F" w14:textId="77777777" w:rsidTr="00621EF9">
        <w:trPr>
          <w:gridAfter w:val="3"/>
          <w:wAfter w:w="1296" w:type="pct"/>
          <w:cantSplit/>
          <w:trHeight w:val="176"/>
        </w:trPr>
        <w:tc>
          <w:tcPr>
            <w:tcW w:w="665" w:type="pct"/>
            <w:vMerge w:val="restart"/>
            <w:vAlign w:val="center"/>
          </w:tcPr>
          <w:p w14:paraId="5BBFEBB6" w14:textId="77777777" w:rsidR="00096E3C" w:rsidRPr="00B96BBE" w:rsidRDefault="00096E3C" w:rsidP="00096E3C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MB</w:t>
            </w:r>
            <w:r w:rsidR="007F5E9D">
              <w:rPr>
                <w:rFonts w:asciiTheme="minorHAnsi" w:hAnsiTheme="minorHAnsi"/>
                <w:b/>
                <w:color w:val="000000" w:themeColor="text1"/>
              </w:rPr>
              <w:t>IO23</w:t>
            </w:r>
            <w:r w:rsidRPr="00B96BBE">
              <w:rPr>
                <w:rFonts w:asciiTheme="minorHAnsi" w:hAnsiTheme="minorHAnsi"/>
                <w:b/>
                <w:color w:val="000000" w:themeColor="text1"/>
              </w:rPr>
              <w:t xml:space="preserve">3 </w:t>
            </w:r>
          </w:p>
          <w:p w14:paraId="6CC28938" w14:textId="77777777" w:rsidR="00096E3C" w:rsidRPr="00B96BBE" w:rsidRDefault="007512A7" w:rsidP="00096E3C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7512A7">
              <w:rPr>
                <w:rFonts w:asciiTheme="minorHAnsi" w:hAnsiTheme="minorHAnsi"/>
                <w:b/>
                <w:color w:val="000000" w:themeColor="text1"/>
              </w:rPr>
              <w:t>Sc</w:t>
            </w:r>
            <w:r w:rsidR="00ED2237">
              <w:rPr>
                <w:rFonts w:asciiTheme="minorHAnsi" w:hAnsiTheme="minorHAnsi"/>
                <w:b/>
                <w:color w:val="000000" w:themeColor="text1"/>
              </w:rPr>
              <w:t>iences de Laboratoire Médical V</w:t>
            </w:r>
          </w:p>
        </w:tc>
        <w:tc>
          <w:tcPr>
            <w:tcW w:w="261" w:type="pct"/>
            <w:vMerge w:val="restart"/>
            <w:vAlign w:val="center"/>
          </w:tcPr>
          <w:p w14:paraId="7E171CF4" w14:textId="77777777" w:rsidR="00096E3C" w:rsidRPr="00B96BBE" w:rsidRDefault="00621EF9" w:rsidP="00096E3C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4,5</w:t>
            </w:r>
          </w:p>
        </w:tc>
        <w:tc>
          <w:tcPr>
            <w:tcW w:w="648" w:type="pct"/>
            <w:vMerge w:val="restart"/>
            <w:vAlign w:val="center"/>
          </w:tcPr>
          <w:p w14:paraId="57BEC755" w14:textId="77777777" w:rsidR="00621EF9" w:rsidRDefault="00621EF9" w:rsidP="00621EF9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Acquérir </w:t>
            </w:r>
            <w:r w:rsidRPr="00621EF9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des connaissances théoriques sur les champignons et compétences de diagnostic des infections fongiques</w:t>
            </w:r>
          </w:p>
          <w:p w14:paraId="4CF1EA1C" w14:textId="77777777" w:rsidR="00621EF9" w:rsidRDefault="00621EF9" w:rsidP="00621EF9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Maitriser les notions approfondies sur la toxicité, </w:t>
            </w:r>
            <w:r w:rsidRPr="00452B17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les différentes terminologies</w:t>
            </w: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,</w:t>
            </w:r>
            <w:r w:rsidRPr="00452B17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 et </w:t>
            </w: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la </w:t>
            </w:r>
            <w:r w:rsidRPr="00452B17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biotransformation</w:t>
            </w:r>
          </w:p>
          <w:p w14:paraId="77AF1307" w14:textId="77777777" w:rsidR="00096E3C" w:rsidRPr="00B96BBE" w:rsidRDefault="00096E3C" w:rsidP="00096E3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7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9F21A" w14:textId="77777777" w:rsidR="00096E3C" w:rsidRPr="00096E3C" w:rsidRDefault="00096E3C" w:rsidP="007F5E9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096E3C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Mycologie </w:t>
            </w:r>
          </w:p>
        </w:tc>
        <w:tc>
          <w:tcPr>
            <w:tcW w:w="1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97AFA" w14:textId="77777777" w:rsidR="00096E3C" w:rsidRPr="00B96BBE" w:rsidRDefault="00621EF9" w:rsidP="00096E3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2,5</w:t>
            </w:r>
          </w:p>
        </w:tc>
        <w:tc>
          <w:tcPr>
            <w:tcW w:w="483" w:type="pct"/>
            <w:vMerge w:val="restart"/>
            <w:vAlign w:val="center"/>
          </w:tcPr>
          <w:p w14:paraId="7CFFB71D" w14:textId="77777777" w:rsidR="00096E3C" w:rsidRPr="00B96BBE" w:rsidRDefault="00096E3C" w:rsidP="00096E3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  <w:p w14:paraId="7920BBC2" w14:textId="77777777" w:rsidR="00096E3C" w:rsidRPr="00B96BBE" w:rsidRDefault="00621EF9" w:rsidP="00096E3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60/00/3</w:t>
            </w:r>
            <w:r w:rsidR="00096E3C" w:rsidRPr="00B96BBE">
              <w:rPr>
                <w:rFonts w:asciiTheme="minorHAnsi" w:hAnsiTheme="minorHAnsi"/>
                <w:bCs/>
                <w:color w:val="000000" w:themeColor="text1"/>
                <w:szCs w:val="18"/>
              </w:rPr>
              <w:t>0</w:t>
            </w:r>
            <w:r w:rsidR="00096E3C">
              <w:rPr>
                <w:rFonts w:asciiTheme="minorHAnsi" w:hAnsiTheme="minorHAnsi"/>
                <w:bCs/>
                <w:color w:val="000000" w:themeColor="text1"/>
                <w:szCs w:val="18"/>
              </w:rPr>
              <w:t>/00</w:t>
            </w:r>
          </w:p>
        </w:tc>
        <w:tc>
          <w:tcPr>
            <w:tcW w:w="397" w:type="pct"/>
            <w:vMerge w:val="restart"/>
            <w:vAlign w:val="center"/>
          </w:tcPr>
          <w:p w14:paraId="77CFF4CA" w14:textId="77777777" w:rsidR="00096E3C" w:rsidRPr="00B96BBE" w:rsidRDefault="00096E3C" w:rsidP="00C46FE4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Cours magistral</w:t>
            </w:r>
            <w:r w:rsidR="00C46FE4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, t</w:t>
            </w: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ravaux pratiques études de cas, exposés participatifs, mise en situation réelle de travail</w:t>
            </w:r>
          </w:p>
        </w:tc>
        <w:tc>
          <w:tcPr>
            <w:tcW w:w="369" w:type="pct"/>
            <w:vMerge w:val="restart"/>
            <w:vAlign w:val="center"/>
          </w:tcPr>
          <w:p w14:paraId="7FEED833" w14:textId="77777777" w:rsidR="00096E3C" w:rsidRPr="00B96BBE" w:rsidRDefault="00096E3C" w:rsidP="00096E3C">
            <w:pPr>
              <w:rPr>
                <w:rFonts w:asciiTheme="minorHAnsi" w:hAnsiTheme="minorHAnsi"/>
                <w:i/>
                <w:color w:val="000000" w:themeColor="text1"/>
                <w:sz w:val="16"/>
                <w:szCs w:val="16"/>
              </w:rPr>
            </w:pP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Contrôle continu écrit ou oral, pratiques Mise en situation réelle de travail</w:t>
            </w:r>
          </w:p>
        </w:tc>
      </w:tr>
      <w:tr w:rsidR="00096E3C" w:rsidRPr="006270A9" w14:paraId="7CAA476C" w14:textId="77777777" w:rsidTr="00621EF9">
        <w:trPr>
          <w:gridAfter w:val="3"/>
          <w:wAfter w:w="1296" w:type="pct"/>
          <w:cantSplit/>
          <w:trHeight w:val="1094"/>
        </w:trPr>
        <w:tc>
          <w:tcPr>
            <w:tcW w:w="665" w:type="pct"/>
            <w:vMerge/>
            <w:vAlign w:val="center"/>
          </w:tcPr>
          <w:p w14:paraId="6FFA9AF5" w14:textId="77777777" w:rsidR="00096E3C" w:rsidRPr="00B96BBE" w:rsidRDefault="00096E3C" w:rsidP="00096E3C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261" w:type="pct"/>
            <w:vMerge/>
            <w:vAlign w:val="center"/>
          </w:tcPr>
          <w:p w14:paraId="7C17963F" w14:textId="77777777" w:rsidR="00096E3C" w:rsidRPr="00B96BBE" w:rsidRDefault="00096E3C" w:rsidP="00096E3C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648" w:type="pct"/>
            <w:vMerge/>
            <w:vAlign w:val="center"/>
          </w:tcPr>
          <w:p w14:paraId="2FEBE8CC" w14:textId="77777777" w:rsidR="00096E3C" w:rsidRPr="00B96BBE" w:rsidRDefault="00096E3C" w:rsidP="00096E3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706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84EA1F8" w14:textId="77777777" w:rsidR="00096E3C" w:rsidRPr="00096E3C" w:rsidRDefault="00096E3C" w:rsidP="007F5E9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096E3C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Toxicologie </w:t>
            </w:r>
            <w:r w:rsidR="00120060">
              <w:rPr>
                <w:rFonts w:asciiTheme="minorHAnsi" w:hAnsiTheme="minorHAnsi"/>
                <w:bCs/>
                <w:color w:val="000000" w:themeColor="text1"/>
                <w:szCs w:val="18"/>
              </w:rPr>
              <w:t>II</w:t>
            </w:r>
          </w:p>
        </w:tc>
        <w:tc>
          <w:tcPr>
            <w:tcW w:w="174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BA861FD" w14:textId="77777777" w:rsidR="00096E3C" w:rsidRPr="00B96BBE" w:rsidRDefault="00621EF9" w:rsidP="00096E3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2</w:t>
            </w:r>
          </w:p>
        </w:tc>
        <w:tc>
          <w:tcPr>
            <w:tcW w:w="483" w:type="pct"/>
            <w:vMerge/>
            <w:vAlign w:val="center"/>
          </w:tcPr>
          <w:p w14:paraId="15C3F7E9" w14:textId="77777777" w:rsidR="00096E3C" w:rsidRPr="00B96BBE" w:rsidRDefault="00096E3C" w:rsidP="00096E3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397" w:type="pct"/>
            <w:vMerge/>
            <w:vAlign w:val="center"/>
          </w:tcPr>
          <w:p w14:paraId="1A0A66AF" w14:textId="77777777" w:rsidR="00096E3C" w:rsidRPr="00B96BBE" w:rsidRDefault="00096E3C" w:rsidP="00096E3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369" w:type="pct"/>
            <w:vMerge/>
            <w:vAlign w:val="center"/>
          </w:tcPr>
          <w:p w14:paraId="1C121487" w14:textId="77777777" w:rsidR="00096E3C" w:rsidRPr="00B96BBE" w:rsidRDefault="00096E3C" w:rsidP="00096E3C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  <w:tr w:rsidR="0070306F" w:rsidRPr="006270A9" w14:paraId="5646259D" w14:textId="77777777" w:rsidTr="00621EF9">
        <w:trPr>
          <w:gridAfter w:val="3"/>
          <w:wAfter w:w="1296" w:type="pct"/>
          <w:cantSplit/>
          <w:trHeight w:val="1663"/>
        </w:trPr>
        <w:tc>
          <w:tcPr>
            <w:tcW w:w="665" w:type="pct"/>
            <w:vAlign w:val="center"/>
          </w:tcPr>
          <w:p w14:paraId="2B82E5E8" w14:textId="77777777" w:rsidR="0070306F" w:rsidRDefault="0070306F" w:rsidP="000E535E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lastRenderedPageBreak/>
              <w:t>MB</w:t>
            </w:r>
            <w:r w:rsidR="007F5E9D">
              <w:rPr>
                <w:rFonts w:asciiTheme="minorHAnsi" w:hAnsiTheme="minorHAnsi"/>
                <w:b/>
                <w:color w:val="000000" w:themeColor="text1"/>
              </w:rPr>
              <w:t>IO234</w:t>
            </w:r>
          </w:p>
          <w:p w14:paraId="57BACFDE" w14:textId="77777777" w:rsidR="0070306F" w:rsidRPr="00B96BBE" w:rsidRDefault="0070306F" w:rsidP="00ED2237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Renforcement des compétences professionnelles</w:t>
            </w:r>
            <w:r w:rsidR="00ED2237">
              <w:rPr>
                <w:rFonts w:asciiTheme="minorHAnsi" w:hAnsiTheme="minorHAnsi"/>
                <w:b/>
                <w:color w:val="000000" w:themeColor="text1"/>
              </w:rPr>
              <w:t xml:space="preserve"> III</w:t>
            </w:r>
            <w:r>
              <w:rPr>
                <w:rFonts w:asciiTheme="minorHAnsi" w:hAnsiTheme="minorHAnsi"/>
                <w:b/>
                <w:color w:val="000000" w:themeColor="text1"/>
              </w:rPr>
              <w:t>/ recherche</w:t>
            </w:r>
          </w:p>
        </w:tc>
        <w:tc>
          <w:tcPr>
            <w:tcW w:w="261" w:type="pct"/>
            <w:vAlign w:val="center"/>
          </w:tcPr>
          <w:p w14:paraId="34C568A4" w14:textId="77777777" w:rsidR="0070306F" w:rsidRPr="00B96BBE" w:rsidRDefault="00621EF9" w:rsidP="000E535E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1,5</w:t>
            </w:r>
          </w:p>
        </w:tc>
        <w:tc>
          <w:tcPr>
            <w:tcW w:w="648" w:type="pct"/>
            <w:vAlign w:val="center"/>
          </w:tcPr>
          <w:p w14:paraId="144C3220" w14:textId="77777777" w:rsidR="00621EF9" w:rsidRPr="00843996" w:rsidRDefault="00621EF9" w:rsidP="00621EF9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843996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Ela</w:t>
            </w:r>
            <w:r w:rsidR="00C46FE4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borer un projet de recherche, conduire une recherche et</w:t>
            </w:r>
            <w:r w:rsidRPr="00843996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 rédiger un mémoire</w:t>
            </w:r>
          </w:p>
          <w:p w14:paraId="4A2BA13C" w14:textId="77777777" w:rsidR="0070306F" w:rsidRPr="00B96BBE" w:rsidRDefault="0070306F" w:rsidP="000E535E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706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6D549B3" w14:textId="77777777" w:rsidR="0070306F" w:rsidRPr="00096E3C" w:rsidRDefault="0070306F" w:rsidP="007F5E9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096E3C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Projet de Recherche </w:t>
            </w:r>
          </w:p>
          <w:p w14:paraId="3F7915C5" w14:textId="77777777" w:rsidR="0070306F" w:rsidRPr="00096E3C" w:rsidRDefault="0070306F" w:rsidP="007F5E9D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174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344F3D2" w14:textId="77777777" w:rsidR="0070306F" w:rsidRPr="00B96BBE" w:rsidRDefault="00621EF9" w:rsidP="000E535E">
            <w:pPr>
              <w:tabs>
                <w:tab w:val="left" w:pos="567"/>
                <w:tab w:val="left" w:pos="1276"/>
                <w:tab w:val="left" w:pos="2127"/>
              </w:tabs>
              <w:spacing w:before="100" w:line="276" w:lineRule="auto"/>
              <w:ind w:right="53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1,5</w:t>
            </w:r>
          </w:p>
        </w:tc>
        <w:tc>
          <w:tcPr>
            <w:tcW w:w="483" w:type="pct"/>
            <w:vAlign w:val="center"/>
          </w:tcPr>
          <w:p w14:paraId="274A7D2F" w14:textId="77777777" w:rsidR="0070306F" w:rsidRDefault="00621EF9" w:rsidP="000E535E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10/2</w:t>
            </w:r>
            <w:r w:rsidR="0070306F">
              <w:rPr>
                <w:rFonts w:asciiTheme="minorHAnsi" w:hAnsiTheme="minorHAnsi"/>
                <w:bCs/>
                <w:color w:val="000000" w:themeColor="text1"/>
                <w:szCs w:val="18"/>
              </w:rPr>
              <w:t>0/00/00</w:t>
            </w:r>
          </w:p>
        </w:tc>
        <w:tc>
          <w:tcPr>
            <w:tcW w:w="397" w:type="pct"/>
            <w:vAlign w:val="center"/>
          </w:tcPr>
          <w:p w14:paraId="6FB128E5" w14:textId="77777777" w:rsidR="0070306F" w:rsidRPr="00B96BBE" w:rsidRDefault="0070306F" w:rsidP="00C46FE4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Cours magistral travaux dirigés, études de cas, exposés participatifs, mise en situation réelle de travail</w:t>
            </w:r>
            <w: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, stage</w:t>
            </w:r>
          </w:p>
        </w:tc>
        <w:tc>
          <w:tcPr>
            <w:tcW w:w="369" w:type="pct"/>
            <w:vAlign w:val="center"/>
          </w:tcPr>
          <w:p w14:paraId="7A7ADB90" w14:textId="77777777" w:rsidR="0070306F" w:rsidRPr="00B96BBE" w:rsidRDefault="0070306F" w:rsidP="000E535E">
            <w:pP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Contrôle continu écrit ou oral, pratiques Mise en situation réelle de travail</w:t>
            </w:r>
          </w:p>
        </w:tc>
      </w:tr>
      <w:tr w:rsidR="00096E3C" w:rsidRPr="006270A9" w14:paraId="2E0C70C8" w14:textId="77777777" w:rsidTr="00621EF9">
        <w:trPr>
          <w:cantSplit/>
          <w:trHeight w:val="111"/>
        </w:trPr>
        <w:tc>
          <w:tcPr>
            <w:tcW w:w="665" w:type="pct"/>
            <w:vAlign w:val="bottom"/>
          </w:tcPr>
          <w:p w14:paraId="5C1DCD14" w14:textId="77777777" w:rsidR="00096E3C" w:rsidRPr="006270A9" w:rsidRDefault="00096E3C" w:rsidP="000E535E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="Berlin Sans FB Demi" w:hAnsi="Berlin Sans FB Demi"/>
                <w:b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color w:val="000000" w:themeColor="text1"/>
                <w:sz w:val="24"/>
                <w:szCs w:val="16"/>
              </w:rPr>
              <w:t>Total Semestre 3</w:t>
            </w:r>
          </w:p>
        </w:tc>
        <w:tc>
          <w:tcPr>
            <w:tcW w:w="261" w:type="pct"/>
            <w:vAlign w:val="center"/>
          </w:tcPr>
          <w:p w14:paraId="7E515852" w14:textId="77777777" w:rsidR="00096E3C" w:rsidRPr="00B96BBE" w:rsidRDefault="00096E3C" w:rsidP="000E535E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  <w:r w:rsidRPr="00B96BBE">
              <w:rPr>
                <w:rFonts w:asciiTheme="minorHAnsi" w:hAnsiTheme="minorHAnsi"/>
                <w:b/>
                <w:bCs/>
                <w:color w:val="000000" w:themeColor="text1"/>
                <w:sz w:val="24"/>
                <w:szCs w:val="16"/>
              </w:rPr>
              <w:t>30</w:t>
            </w:r>
          </w:p>
        </w:tc>
        <w:tc>
          <w:tcPr>
            <w:tcW w:w="1354" w:type="pct"/>
            <w:gridSpan w:val="2"/>
            <w:shd w:val="clear" w:color="auto" w:fill="7F7F7F" w:themeFill="text1" w:themeFillTint="80"/>
          </w:tcPr>
          <w:p w14:paraId="11B63CC0" w14:textId="77777777" w:rsidR="00096E3C" w:rsidRPr="006270A9" w:rsidRDefault="00096E3C" w:rsidP="000E535E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 w:val="22"/>
                <w:szCs w:val="18"/>
              </w:rPr>
            </w:pPr>
          </w:p>
        </w:tc>
        <w:tc>
          <w:tcPr>
            <w:tcW w:w="174" w:type="pct"/>
          </w:tcPr>
          <w:p w14:paraId="17454813" w14:textId="77777777" w:rsidR="00096E3C" w:rsidRPr="00565626" w:rsidRDefault="00096E3C" w:rsidP="000E535E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24"/>
                <w:szCs w:val="16"/>
              </w:rPr>
            </w:pPr>
            <w:r w:rsidRPr="00565626">
              <w:rPr>
                <w:rFonts w:asciiTheme="minorHAnsi" w:hAnsiTheme="minorHAnsi"/>
                <w:b/>
                <w:bCs/>
                <w:color w:val="000000" w:themeColor="text1"/>
                <w:sz w:val="24"/>
                <w:szCs w:val="16"/>
              </w:rPr>
              <w:t>30</w:t>
            </w:r>
          </w:p>
        </w:tc>
        <w:tc>
          <w:tcPr>
            <w:tcW w:w="483" w:type="pct"/>
            <w:vAlign w:val="center"/>
          </w:tcPr>
          <w:p w14:paraId="57EACED4" w14:textId="77777777" w:rsidR="00096E3C" w:rsidRPr="00A939F9" w:rsidRDefault="00C46FE4" w:rsidP="000E535E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24"/>
                <w:szCs w:val="16"/>
              </w:rPr>
            </w:pPr>
            <w:r>
              <w:rPr>
                <w:rFonts w:asciiTheme="minorHAnsi" w:hAnsiTheme="minorHAnsi"/>
                <w:b/>
                <w:bCs/>
                <w:color w:val="000000" w:themeColor="text1"/>
                <w:sz w:val="24"/>
                <w:szCs w:val="16"/>
              </w:rPr>
              <w:t>725</w:t>
            </w:r>
          </w:p>
        </w:tc>
        <w:tc>
          <w:tcPr>
            <w:tcW w:w="766" w:type="pct"/>
            <w:gridSpan w:val="2"/>
            <w:tcBorders>
              <w:right w:val="single" w:sz="4" w:space="0" w:color="auto"/>
            </w:tcBorders>
            <w:shd w:val="clear" w:color="auto" w:fill="7F7F7F" w:themeFill="text1" w:themeFillTint="80"/>
          </w:tcPr>
          <w:p w14:paraId="660D7142" w14:textId="77777777" w:rsidR="00096E3C" w:rsidRPr="006270A9" w:rsidRDefault="00096E3C" w:rsidP="000E535E">
            <w:pPr>
              <w:autoSpaceDE/>
              <w:autoSpaceDN/>
              <w:spacing w:after="200" w:line="276" w:lineRule="auto"/>
              <w:rPr>
                <w:color w:val="000000" w:themeColor="text1"/>
              </w:rPr>
            </w:pPr>
          </w:p>
        </w:tc>
        <w:tc>
          <w:tcPr>
            <w:tcW w:w="467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BECD71" w14:textId="77777777" w:rsidR="00096E3C" w:rsidRPr="006270A9" w:rsidRDefault="00096E3C" w:rsidP="000E535E">
            <w:pPr>
              <w:autoSpaceDE/>
              <w:autoSpaceDN/>
              <w:spacing w:after="200" w:line="276" w:lineRule="auto"/>
              <w:rPr>
                <w:color w:val="000000" w:themeColor="text1"/>
              </w:rPr>
            </w:pPr>
          </w:p>
        </w:tc>
        <w:tc>
          <w:tcPr>
            <w:tcW w:w="417" w:type="pct"/>
            <w:tcBorders>
              <w:left w:val="nil"/>
            </w:tcBorders>
          </w:tcPr>
          <w:p w14:paraId="2EDC2113" w14:textId="77777777" w:rsidR="00096E3C" w:rsidRPr="006270A9" w:rsidRDefault="00096E3C" w:rsidP="000E535E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12" w:type="pct"/>
          </w:tcPr>
          <w:p w14:paraId="4DED9225" w14:textId="77777777" w:rsidR="00096E3C" w:rsidRPr="006270A9" w:rsidRDefault="00096E3C" w:rsidP="000E535E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both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</w:tbl>
    <w:p w14:paraId="2E4F6C3E" w14:textId="77777777" w:rsidR="007D43D8" w:rsidRDefault="007D43D8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37F85A38" w14:textId="77777777" w:rsidR="007D43D8" w:rsidRDefault="007D43D8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4DA9EC10" w14:textId="77777777" w:rsidR="007D43D8" w:rsidRDefault="007D43D8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0AD1F3DD" w14:textId="77777777" w:rsidR="007D43D8" w:rsidRDefault="007D43D8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338514CA" w14:textId="77777777" w:rsidR="007D43D8" w:rsidRDefault="007D43D8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137B695E" w14:textId="77777777" w:rsidR="007D43D8" w:rsidRDefault="007D43D8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008608C7" w14:textId="77777777" w:rsidR="007D43D8" w:rsidRDefault="007D43D8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310B74AA" w14:textId="77777777" w:rsidR="007D43D8" w:rsidRDefault="007D43D8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1F876458" w14:textId="77777777" w:rsidR="007D43D8" w:rsidRDefault="007D43D8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282146FE" w14:textId="77777777" w:rsidR="007D43D8" w:rsidRDefault="007D43D8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1FAD5741" w14:textId="77777777" w:rsidR="007F5E9D" w:rsidRDefault="007F5E9D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57F913B1" w14:textId="77777777" w:rsidR="007F5E9D" w:rsidRDefault="007F5E9D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097562E8" w14:textId="77777777" w:rsidR="000429A1" w:rsidRDefault="000429A1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776001CB" w14:textId="77777777" w:rsidR="000429A1" w:rsidRDefault="000429A1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3931CCB2" w14:textId="77777777" w:rsidR="00202375" w:rsidRDefault="00202375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46869D8F" w14:textId="77777777" w:rsidR="00621EF9" w:rsidRDefault="00621EF9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35574912" w14:textId="77777777" w:rsidR="00621EF9" w:rsidRDefault="00621EF9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709B145F" w14:textId="77777777" w:rsidR="00621EF9" w:rsidRDefault="00621EF9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086982BE" w14:textId="77777777" w:rsidR="00621EF9" w:rsidRDefault="00621EF9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52C95ACF" w14:textId="77777777" w:rsidR="00621EF9" w:rsidRDefault="00621EF9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11ADA25A" w14:textId="77777777" w:rsidR="00621EF9" w:rsidRDefault="00621EF9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4D3A006E" w14:textId="77777777" w:rsidR="00621EF9" w:rsidRDefault="00621EF9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452F5C78" w14:textId="77777777" w:rsidR="00621EF9" w:rsidRDefault="00621EF9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44FB3FA2" w14:textId="77777777" w:rsidR="00621EF9" w:rsidRDefault="00621EF9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75C51419" w14:textId="77777777" w:rsidR="00621EF9" w:rsidRDefault="00621EF9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24A0F2A7" w14:textId="77777777" w:rsidR="00621EF9" w:rsidRDefault="00621EF9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4D89B5FA" w14:textId="77777777" w:rsidR="00621EF9" w:rsidRDefault="00621EF9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37171256" w14:textId="77777777" w:rsidR="00621EF9" w:rsidRDefault="00621EF9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0B2730E8" w14:textId="77777777" w:rsidR="00621EF9" w:rsidRDefault="00621EF9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798BE894" w14:textId="77777777" w:rsidR="00621EF9" w:rsidRDefault="00621EF9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07666DBB" w14:textId="77777777" w:rsidR="00621EF9" w:rsidRDefault="00621EF9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7F8C4B10" w14:textId="77777777" w:rsidR="00621EF9" w:rsidRDefault="00621EF9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4428A47E" w14:textId="77777777" w:rsidR="00621EF9" w:rsidRDefault="00621EF9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663B3D07" w14:textId="77777777" w:rsidR="00621EF9" w:rsidRDefault="00621EF9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09A12BC9" w14:textId="77777777" w:rsidR="00621EF9" w:rsidRDefault="00621EF9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07196343" w14:textId="77777777" w:rsidR="00621EF9" w:rsidRDefault="00621EF9" w:rsidP="00621EF9">
      <w:pPr>
        <w:pStyle w:val="Titre"/>
        <w:jc w:val="left"/>
        <w:rPr>
          <w:rFonts w:asciiTheme="minorHAnsi" w:hAnsiTheme="minorHAnsi"/>
          <w:b w:val="0"/>
          <w:bCs w:val="0"/>
          <w:sz w:val="20"/>
          <w:szCs w:val="20"/>
        </w:rPr>
      </w:pPr>
    </w:p>
    <w:p w14:paraId="7401BF61" w14:textId="77777777" w:rsidR="000429A1" w:rsidRDefault="000429A1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0217D55E" w14:textId="77777777" w:rsidR="0062589F" w:rsidRDefault="0062589F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676124A1" w14:textId="77777777" w:rsidR="0062589F" w:rsidRDefault="0062589F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14C71826" w14:textId="77777777" w:rsidR="0062589F" w:rsidRDefault="0062589F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34F62440" w14:textId="77777777" w:rsidR="0062589F" w:rsidRDefault="0062589F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61D978CD" w14:textId="77777777" w:rsidR="0062589F" w:rsidRDefault="0062589F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6EFC2A3C" w14:textId="77777777" w:rsidR="0062589F" w:rsidRDefault="0062589F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5AED30DD" w14:textId="77777777" w:rsidR="0062589F" w:rsidRDefault="0062589F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58786BDF" w14:textId="77777777" w:rsidR="0062589F" w:rsidRDefault="0062589F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1ECF1ED5" w14:textId="77777777" w:rsidR="0062589F" w:rsidRDefault="0062589F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0ADE9C89" w14:textId="77777777" w:rsidR="0062589F" w:rsidRDefault="0062589F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1927EE5E" w14:textId="77777777" w:rsidR="0062589F" w:rsidRDefault="0062589F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2BF04146" w14:textId="77777777" w:rsidR="0062589F" w:rsidRDefault="0062589F" w:rsidP="00784458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3B04EBF4" w14:textId="77777777" w:rsidR="004D051A" w:rsidRPr="003C750F" w:rsidRDefault="004D051A" w:rsidP="003C750F">
      <w:pPr>
        <w:rPr>
          <w:color w:val="000000" w:themeColor="text1"/>
        </w:rPr>
      </w:pPr>
    </w:p>
    <w:p w14:paraId="46DCBB18" w14:textId="77777777" w:rsidR="003C750F" w:rsidRDefault="003C750F" w:rsidP="003C750F">
      <w:pPr>
        <w:pStyle w:val="Titre"/>
        <w:rPr>
          <w:rFonts w:ascii="Berlin Sans FB Demi" w:hAnsi="Berlin Sans FB Demi"/>
          <w:color w:val="000000" w:themeColor="text1"/>
        </w:rPr>
      </w:pPr>
      <w:r w:rsidRPr="003C750F">
        <w:rPr>
          <w:rFonts w:ascii="Berlin Sans FB Demi" w:hAnsi="Berlin Sans FB Demi"/>
          <w:color w:val="000000" w:themeColor="text1"/>
        </w:rPr>
        <w:lastRenderedPageBreak/>
        <w:t>Semestre 4</w:t>
      </w:r>
    </w:p>
    <w:p w14:paraId="1D025E30" w14:textId="77777777" w:rsidR="00BF23CF" w:rsidRDefault="00BF23CF" w:rsidP="00BF23CF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  <w:r w:rsidRPr="00735A3D">
        <w:rPr>
          <w:rFonts w:asciiTheme="minorHAnsi" w:hAnsiTheme="minorHAnsi"/>
          <w:bCs w:val="0"/>
          <w:sz w:val="20"/>
          <w:szCs w:val="20"/>
        </w:rPr>
        <w:t>CM :</w:t>
      </w:r>
      <w:r>
        <w:rPr>
          <w:rFonts w:asciiTheme="minorHAnsi" w:hAnsiTheme="minorHAnsi"/>
          <w:b w:val="0"/>
          <w:bCs w:val="0"/>
          <w:sz w:val="20"/>
          <w:szCs w:val="20"/>
        </w:rPr>
        <w:t xml:space="preserve"> Cours magistral</w:t>
      </w:r>
      <w:r w:rsidRPr="00735A3D">
        <w:rPr>
          <w:rFonts w:asciiTheme="minorHAnsi" w:hAnsiTheme="minorHAnsi"/>
          <w:b w:val="0"/>
          <w:bCs w:val="0"/>
          <w:sz w:val="20"/>
          <w:szCs w:val="20"/>
        </w:rPr>
        <w:t>/</w:t>
      </w:r>
      <w:r>
        <w:rPr>
          <w:rFonts w:asciiTheme="minorHAnsi" w:hAnsiTheme="minorHAnsi"/>
          <w:b w:val="0"/>
          <w:bCs w:val="0"/>
          <w:sz w:val="20"/>
          <w:szCs w:val="20"/>
        </w:rPr>
        <w:t xml:space="preserve"> </w:t>
      </w:r>
      <w:r w:rsidRPr="00735A3D">
        <w:rPr>
          <w:rFonts w:asciiTheme="minorHAnsi" w:hAnsiTheme="minorHAnsi"/>
          <w:bCs w:val="0"/>
          <w:sz w:val="20"/>
          <w:szCs w:val="20"/>
        </w:rPr>
        <w:t>TP :</w:t>
      </w:r>
      <w:r>
        <w:rPr>
          <w:rFonts w:asciiTheme="minorHAnsi" w:hAnsiTheme="minorHAnsi"/>
          <w:b w:val="0"/>
          <w:bCs w:val="0"/>
          <w:sz w:val="20"/>
          <w:szCs w:val="20"/>
        </w:rPr>
        <w:t xml:space="preserve"> Travaux pratiques</w:t>
      </w:r>
      <w:r w:rsidRPr="00735A3D">
        <w:rPr>
          <w:rFonts w:asciiTheme="minorHAnsi" w:hAnsiTheme="minorHAnsi"/>
          <w:b w:val="0"/>
          <w:bCs w:val="0"/>
          <w:sz w:val="20"/>
          <w:szCs w:val="20"/>
        </w:rPr>
        <w:t>/</w:t>
      </w:r>
      <w:r>
        <w:rPr>
          <w:rFonts w:asciiTheme="minorHAnsi" w:hAnsiTheme="minorHAnsi"/>
          <w:b w:val="0"/>
          <w:bCs w:val="0"/>
          <w:sz w:val="20"/>
          <w:szCs w:val="20"/>
        </w:rPr>
        <w:t xml:space="preserve"> </w:t>
      </w:r>
      <w:r w:rsidR="00A96560" w:rsidRPr="00A96560">
        <w:rPr>
          <w:rFonts w:asciiTheme="minorHAnsi" w:hAnsiTheme="minorHAnsi"/>
          <w:bCs w:val="0"/>
          <w:sz w:val="20"/>
          <w:szCs w:val="20"/>
        </w:rPr>
        <w:t>TD :</w:t>
      </w:r>
      <w:r w:rsidR="00A96560">
        <w:rPr>
          <w:rFonts w:asciiTheme="minorHAnsi" w:hAnsiTheme="minorHAnsi"/>
          <w:b w:val="0"/>
          <w:bCs w:val="0"/>
          <w:sz w:val="20"/>
          <w:szCs w:val="20"/>
        </w:rPr>
        <w:t xml:space="preserve"> </w:t>
      </w:r>
      <w:r w:rsidR="00A96560" w:rsidRPr="002F0621">
        <w:rPr>
          <w:rFonts w:asciiTheme="minorHAnsi" w:hAnsiTheme="minorHAnsi"/>
          <w:b w:val="0"/>
          <w:bCs w:val="0"/>
          <w:sz w:val="20"/>
          <w:szCs w:val="20"/>
        </w:rPr>
        <w:t xml:space="preserve">Travaux dirigés </w:t>
      </w:r>
      <w:r>
        <w:rPr>
          <w:rFonts w:asciiTheme="minorHAnsi" w:hAnsiTheme="minorHAnsi"/>
          <w:b w:val="0"/>
          <w:bCs w:val="0"/>
          <w:sz w:val="20"/>
          <w:szCs w:val="20"/>
        </w:rPr>
        <w:t>/</w:t>
      </w:r>
      <w:proofErr w:type="gramStart"/>
      <w:r w:rsidRPr="00250CEA">
        <w:rPr>
          <w:rFonts w:asciiTheme="minorHAnsi" w:hAnsiTheme="minorHAnsi"/>
          <w:bCs w:val="0"/>
          <w:sz w:val="20"/>
          <w:szCs w:val="20"/>
        </w:rPr>
        <w:t>S:</w:t>
      </w:r>
      <w:proofErr w:type="gramEnd"/>
      <w:r>
        <w:rPr>
          <w:rFonts w:asciiTheme="minorHAnsi" w:hAnsiTheme="minorHAnsi"/>
          <w:b w:val="0"/>
          <w:bCs w:val="0"/>
          <w:sz w:val="20"/>
          <w:szCs w:val="20"/>
        </w:rPr>
        <w:t xml:space="preserve"> Stage</w:t>
      </w:r>
    </w:p>
    <w:p w14:paraId="7EE42270" w14:textId="77777777" w:rsidR="0083730B" w:rsidRDefault="00BF23CF" w:rsidP="00A96560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  <w:r>
        <w:rPr>
          <w:rFonts w:asciiTheme="minorHAnsi" w:hAnsiTheme="minorHAnsi"/>
          <w:bCs w:val="0"/>
          <w:sz w:val="20"/>
          <w:szCs w:val="20"/>
        </w:rPr>
        <w:t>22,</w:t>
      </w:r>
      <w:r w:rsidRPr="00E34367">
        <w:rPr>
          <w:rFonts w:asciiTheme="minorHAnsi" w:hAnsiTheme="minorHAnsi"/>
          <w:bCs w:val="0"/>
          <w:sz w:val="20"/>
          <w:szCs w:val="20"/>
        </w:rPr>
        <w:t>5 heures de stage</w:t>
      </w:r>
      <w:r>
        <w:rPr>
          <w:rFonts w:asciiTheme="minorHAnsi" w:hAnsiTheme="minorHAnsi"/>
          <w:b w:val="0"/>
          <w:bCs w:val="0"/>
          <w:sz w:val="20"/>
          <w:szCs w:val="20"/>
        </w:rPr>
        <w:t xml:space="preserve">= 0,5 crédit </w:t>
      </w:r>
      <w:r w:rsidR="00EC0B2A">
        <w:rPr>
          <w:rFonts w:asciiTheme="minorHAnsi" w:hAnsiTheme="minorHAnsi"/>
          <w:b w:val="0"/>
          <w:bCs w:val="0"/>
          <w:sz w:val="20"/>
          <w:szCs w:val="20"/>
        </w:rPr>
        <w:t>/</w:t>
      </w:r>
      <w:r>
        <w:rPr>
          <w:rFonts w:asciiTheme="minorHAnsi" w:hAnsiTheme="minorHAnsi"/>
          <w:bCs w:val="0"/>
          <w:sz w:val="20"/>
          <w:szCs w:val="20"/>
        </w:rPr>
        <w:t>4</w:t>
      </w:r>
      <w:r w:rsidRPr="00E34367">
        <w:rPr>
          <w:rFonts w:asciiTheme="minorHAnsi" w:hAnsiTheme="minorHAnsi"/>
          <w:bCs w:val="0"/>
          <w:sz w:val="20"/>
          <w:szCs w:val="20"/>
        </w:rPr>
        <w:t>5 heures de stage</w:t>
      </w:r>
      <w:r>
        <w:rPr>
          <w:rFonts w:asciiTheme="minorHAnsi" w:hAnsiTheme="minorHAnsi"/>
          <w:b w:val="0"/>
          <w:bCs w:val="0"/>
          <w:sz w:val="20"/>
          <w:szCs w:val="20"/>
        </w:rPr>
        <w:t xml:space="preserve">= 1 crédit </w:t>
      </w:r>
    </w:p>
    <w:p w14:paraId="110A1C13" w14:textId="77777777" w:rsidR="0083730B" w:rsidRDefault="0083730B" w:rsidP="00EC0B2A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tbl>
      <w:tblPr>
        <w:tblW w:w="8021" w:type="pct"/>
        <w:tblInd w:w="-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06"/>
        <w:gridCol w:w="788"/>
        <w:gridCol w:w="1954"/>
        <w:gridCol w:w="2128"/>
        <w:gridCol w:w="525"/>
        <w:gridCol w:w="1456"/>
        <w:gridCol w:w="1197"/>
        <w:gridCol w:w="1112"/>
        <w:gridCol w:w="1408"/>
        <w:gridCol w:w="1257"/>
        <w:gridCol w:w="1242"/>
      </w:tblGrid>
      <w:tr w:rsidR="00621EF9" w:rsidRPr="006270A9" w14:paraId="3F3B1C46" w14:textId="77777777" w:rsidTr="0062589F">
        <w:trPr>
          <w:gridAfter w:val="3"/>
          <w:wAfter w:w="1296" w:type="pct"/>
          <w:cantSplit/>
          <w:trHeight w:val="818"/>
        </w:trPr>
        <w:tc>
          <w:tcPr>
            <w:tcW w:w="665" w:type="pct"/>
          </w:tcPr>
          <w:p w14:paraId="4BE3C245" w14:textId="77777777" w:rsidR="00621EF9" w:rsidRPr="006270A9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6"/>
              </w:rPr>
              <w:t>Unités d’Enseignement</w:t>
            </w:r>
          </w:p>
        </w:tc>
        <w:tc>
          <w:tcPr>
            <w:tcW w:w="261" w:type="pct"/>
          </w:tcPr>
          <w:p w14:paraId="7BA0A1D6" w14:textId="77777777" w:rsidR="00621EF9" w:rsidRPr="006270A9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Crédits</w:t>
            </w:r>
          </w:p>
        </w:tc>
        <w:tc>
          <w:tcPr>
            <w:tcW w:w="648" w:type="pct"/>
          </w:tcPr>
          <w:p w14:paraId="5C6D879A" w14:textId="77777777" w:rsidR="00621EF9" w:rsidRPr="006270A9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 xml:space="preserve">Compétences </w:t>
            </w:r>
          </w:p>
          <w:p w14:paraId="70F7F855" w14:textId="77777777" w:rsidR="00621EF9" w:rsidRPr="006270A9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proofErr w:type="gramStart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et</w:t>
            </w:r>
            <w:proofErr w:type="gramEnd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/ou</w:t>
            </w:r>
          </w:p>
          <w:p w14:paraId="73FEC977" w14:textId="77777777" w:rsidR="00621EF9" w:rsidRPr="006270A9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connaissances</w:t>
            </w:r>
            <w:proofErr w:type="gramEnd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 xml:space="preserve"> attendues</w:t>
            </w:r>
          </w:p>
        </w:tc>
        <w:tc>
          <w:tcPr>
            <w:tcW w:w="706" w:type="pct"/>
          </w:tcPr>
          <w:p w14:paraId="1083CC59" w14:textId="77777777" w:rsidR="00621EF9" w:rsidRPr="006270A9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Disciplines concernées</w:t>
            </w:r>
          </w:p>
        </w:tc>
        <w:tc>
          <w:tcPr>
            <w:tcW w:w="174" w:type="pct"/>
          </w:tcPr>
          <w:p w14:paraId="2B433E63" w14:textId="77777777" w:rsidR="00621EF9" w:rsidRPr="006270A9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Crédits</w:t>
            </w:r>
          </w:p>
          <w:p w14:paraId="4DBD1D74" w14:textId="77777777" w:rsidR="00621EF9" w:rsidRPr="006270A9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proofErr w:type="gramStart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par</w:t>
            </w:r>
            <w:proofErr w:type="gramEnd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 xml:space="preserve"> discipline</w:t>
            </w:r>
          </w:p>
        </w:tc>
        <w:tc>
          <w:tcPr>
            <w:tcW w:w="483" w:type="pct"/>
          </w:tcPr>
          <w:p w14:paraId="6B1FBB89" w14:textId="77777777" w:rsidR="00621EF9" w:rsidRPr="006270A9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 xml:space="preserve">Durée totale </w:t>
            </w:r>
          </w:p>
          <w:p w14:paraId="3B6A7327" w14:textId="77777777" w:rsidR="00621EF9" w:rsidRPr="006270A9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proofErr w:type="gramStart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par</w:t>
            </w:r>
            <w:proofErr w:type="gramEnd"/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 xml:space="preserve"> étudiant              </w:t>
            </w:r>
            <w:r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 xml:space="preserve">   (en heures) CM/</w:t>
            </w: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TP</w:t>
            </w:r>
            <w:r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/TD/S</w:t>
            </w:r>
          </w:p>
        </w:tc>
        <w:tc>
          <w:tcPr>
            <w:tcW w:w="397" w:type="pct"/>
          </w:tcPr>
          <w:p w14:paraId="7DD066B9" w14:textId="77777777" w:rsidR="00621EF9" w:rsidRPr="006270A9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Modalités d’enseignement</w:t>
            </w:r>
          </w:p>
        </w:tc>
        <w:tc>
          <w:tcPr>
            <w:tcW w:w="369" w:type="pct"/>
          </w:tcPr>
          <w:p w14:paraId="3F01B2F4" w14:textId="77777777" w:rsidR="00621EF9" w:rsidRPr="006270A9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r w:rsidRPr="006270A9">
              <w:rPr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  <w:t>Modalités d’évaluation</w:t>
            </w:r>
          </w:p>
        </w:tc>
      </w:tr>
      <w:tr w:rsidR="00621EF9" w:rsidRPr="006270A9" w14:paraId="5877E876" w14:textId="77777777" w:rsidTr="0062589F">
        <w:trPr>
          <w:gridAfter w:val="3"/>
          <w:wAfter w:w="1296" w:type="pct"/>
          <w:cantSplit/>
          <w:trHeight w:val="242"/>
        </w:trPr>
        <w:tc>
          <w:tcPr>
            <w:tcW w:w="665" w:type="pct"/>
            <w:vMerge w:val="restart"/>
            <w:vAlign w:val="center"/>
          </w:tcPr>
          <w:p w14:paraId="59B876E8" w14:textId="77777777" w:rsidR="00621EF9" w:rsidRPr="0040152E" w:rsidRDefault="00621EF9" w:rsidP="00B60940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M</w:t>
            </w:r>
            <w:r w:rsidRPr="0040152E">
              <w:rPr>
                <w:rFonts w:asciiTheme="minorHAnsi" w:hAnsiTheme="minorHAnsi"/>
                <w:b/>
                <w:color w:val="000000" w:themeColor="text1"/>
              </w:rPr>
              <w:t>BIO</w:t>
            </w:r>
            <w:r>
              <w:rPr>
                <w:rFonts w:asciiTheme="minorHAnsi" w:hAnsiTheme="minorHAnsi"/>
                <w:b/>
                <w:color w:val="000000" w:themeColor="text1"/>
              </w:rPr>
              <w:t>23</w:t>
            </w:r>
            <w:r w:rsidRPr="0040152E">
              <w:rPr>
                <w:rFonts w:asciiTheme="minorHAnsi" w:hAnsiTheme="minorHAnsi"/>
                <w:b/>
                <w:color w:val="000000" w:themeColor="text1"/>
              </w:rPr>
              <w:t>1</w:t>
            </w:r>
          </w:p>
          <w:p w14:paraId="14B67514" w14:textId="77777777" w:rsidR="00621EF9" w:rsidRPr="00B96BBE" w:rsidRDefault="00621EF9" w:rsidP="00B60940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1E1F14">
              <w:rPr>
                <w:rFonts w:asciiTheme="minorHAnsi" w:hAnsiTheme="minorHAnsi"/>
                <w:b/>
                <w:color w:val="000000" w:themeColor="text1"/>
              </w:rPr>
              <w:t>S</w:t>
            </w:r>
            <w:r>
              <w:rPr>
                <w:rFonts w:asciiTheme="minorHAnsi" w:hAnsiTheme="minorHAnsi"/>
                <w:b/>
                <w:color w:val="000000" w:themeColor="text1"/>
              </w:rPr>
              <w:t>ciences de Laboratoire Médical III</w:t>
            </w:r>
          </w:p>
        </w:tc>
        <w:tc>
          <w:tcPr>
            <w:tcW w:w="261" w:type="pct"/>
            <w:vMerge w:val="restart"/>
            <w:vAlign w:val="center"/>
          </w:tcPr>
          <w:p w14:paraId="36B64F17" w14:textId="77777777" w:rsidR="00621EF9" w:rsidRPr="00B96BBE" w:rsidRDefault="00C46FE4" w:rsidP="00B60940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12</w:t>
            </w:r>
          </w:p>
        </w:tc>
        <w:tc>
          <w:tcPr>
            <w:tcW w:w="648" w:type="pct"/>
            <w:vMerge w:val="restart"/>
            <w:vAlign w:val="center"/>
          </w:tcPr>
          <w:p w14:paraId="0B05027F" w14:textId="77777777" w:rsidR="00621EF9" w:rsidRDefault="00C46FE4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Appliquer</w:t>
            </w:r>
            <w:r w:rsidR="00621EF9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 l</w:t>
            </w:r>
            <w:r w:rsidR="00621EF9" w:rsidRPr="00120060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es connaissances approfondies, sur la caractérisation, l’isolement e</w:t>
            </w:r>
            <w:r w:rsidR="00621EF9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t l’identification des différent</w:t>
            </w:r>
            <w:r w:rsidR="00621EF9" w:rsidRPr="00120060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es bactéries</w:t>
            </w:r>
          </w:p>
          <w:p w14:paraId="5A3D6D25" w14:textId="77777777" w:rsidR="00621EF9" w:rsidRDefault="00C46FE4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Appliquer</w:t>
            </w:r>
            <w:r w:rsidR="00621EF9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 l</w:t>
            </w:r>
            <w:r w:rsidR="00621EF9" w:rsidRPr="00120060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es connaissances théoriques et pratiques sur les d’infections virales</w:t>
            </w:r>
          </w:p>
          <w:p w14:paraId="01910853" w14:textId="77777777" w:rsidR="00621EF9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120060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Initier les étudiants aux pratiques de diagnostic en parasitologie</w:t>
            </w:r>
          </w:p>
          <w:p w14:paraId="33F91080" w14:textId="77777777" w:rsidR="00C46FE4" w:rsidRDefault="00C46FE4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Appliqu</w:t>
            </w:r>
            <w:r w:rsidR="00621EF9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er l</w:t>
            </w:r>
            <w:r w:rsidR="00621EF9" w:rsidRPr="008B2D3C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es connaissances approfondies sur les techniques avancées en biochimie</w:t>
            </w:r>
          </w:p>
          <w:p w14:paraId="74FAC8C1" w14:textId="77777777" w:rsidR="00621EF9" w:rsidRDefault="00C46FE4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Appliqu</w:t>
            </w:r>
            <w:r w:rsidR="00621EF9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er l</w:t>
            </w:r>
            <w:r w:rsidR="00621EF9" w:rsidRPr="008B2D3C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es connaissances sur les aspects fondamentaux de l’immunologie</w:t>
            </w:r>
          </w:p>
          <w:p w14:paraId="53F479AD" w14:textId="77777777" w:rsidR="00621EF9" w:rsidRPr="00A7236B" w:rsidRDefault="00C46FE4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Appliqu</w:t>
            </w:r>
            <w:r w:rsidR="00621EF9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er des connaissances approfondies en hématologie</w:t>
            </w:r>
          </w:p>
        </w:tc>
        <w:tc>
          <w:tcPr>
            <w:tcW w:w="706" w:type="pct"/>
            <w:tcBorders>
              <w:top w:val="single" w:sz="4" w:space="0" w:color="000000"/>
              <w:left w:val="single" w:sz="4" w:space="0" w:color="000000"/>
              <w:bottom w:val="single" w:sz="2" w:space="0" w:color="000000" w:themeColor="text1"/>
              <w:right w:val="single" w:sz="4" w:space="0" w:color="000000"/>
            </w:tcBorders>
            <w:vAlign w:val="center"/>
          </w:tcPr>
          <w:p w14:paraId="64ECD71C" w14:textId="77777777" w:rsidR="00621EF9" w:rsidRPr="00096E3C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proofErr w:type="gramStart"/>
            <w:r w:rsidRPr="00096E3C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Bactériologie  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III</w:t>
            </w:r>
            <w:proofErr w:type="gramEnd"/>
          </w:p>
        </w:tc>
        <w:tc>
          <w:tcPr>
            <w:tcW w:w="174" w:type="pct"/>
            <w:tcBorders>
              <w:top w:val="single" w:sz="4" w:space="0" w:color="000000"/>
              <w:left w:val="single" w:sz="4" w:space="0" w:color="000000"/>
              <w:bottom w:val="single" w:sz="2" w:space="0" w:color="000000" w:themeColor="text1"/>
              <w:right w:val="single" w:sz="4" w:space="0" w:color="000000"/>
            </w:tcBorders>
            <w:vAlign w:val="center"/>
          </w:tcPr>
          <w:p w14:paraId="6D053146" w14:textId="77777777" w:rsidR="00621EF9" w:rsidRDefault="00C46FE4" w:rsidP="00B60940">
            <w:pPr>
              <w:autoSpaceDE/>
              <w:autoSpaceDN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483" w:type="pct"/>
            <w:vMerge w:val="restart"/>
            <w:vAlign w:val="center"/>
          </w:tcPr>
          <w:p w14:paraId="7B403E0A" w14:textId="77777777" w:rsidR="00621EF9" w:rsidRPr="00B96BBE" w:rsidRDefault="00C46FE4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00</w:t>
            </w:r>
            <w:r w:rsidR="00621EF9" w:rsidRPr="00621EF9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/00/120/</w:t>
            </w:r>
            <w:r w:rsidR="00F86FE1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270</w:t>
            </w:r>
          </w:p>
        </w:tc>
        <w:tc>
          <w:tcPr>
            <w:tcW w:w="397" w:type="pct"/>
            <w:vMerge w:val="restart"/>
            <w:vAlign w:val="center"/>
          </w:tcPr>
          <w:p w14:paraId="6A991053" w14:textId="77777777" w:rsidR="00621EF9" w:rsidRPr="00B96BBE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Cours magistral, études de cas, travaux dirigés, Travaux pratiques</w:t>
            </w:r>
            <w: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,</w:t>
            </w: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 xml:space="preserve"> exposés participatifs, mise en situation réelle de travail</w:t>
            </w:r>
            <w:r w:rsidR="00F86FE1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, stage</w:t>
            </w:r>
          </w:p>
        </w:tc>
        <w:tc>
          <w:tcPr>
            <w:tcW w:w="369" w:type="pct"/>
            <w:vMerge w:val="restart"/>
            <w:vAlign w:val="center"/>
          </w:tcPr>
          <w:p w14:paraId="0D142263" w14:textId="77777777" w:rsidR="00621EF9" w:rsidRPr="00B96BBE" w:rsidRDefault="00621EF9" w:rsidP="00B60940">
            <w:pPr>
              <w:rPr>
                <w:rFonts w:asciiTheme="minorHAnsi" w:hAnsiTheme="minorHAnsi"/>
                <w:i/>
                <w:color w:val="000000" w:themeColor="text1"/>
                <w:sz w:val="16"/>
                <w:szCs w:val="16"/>
              </w:rPr>
            </w:pP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Contrôle continu écrit ou oral, pratiques Mise en situation réelle de travail</w:t>
            </w:r>
          </w:p>
        </w:tc>
      </w:tr>
      <w:tr w:rsidR="00621EF9" w:rsidRPr="006270A9" w14:paraId="75D4FEB3" w14:textId="77777777" w:rsidTr="0062589F">
        <w:trPr>
          <w:gridAfter w:val="3"/>
          <w:wAfter w:w="1296" w:type="pct"/>
          <w:cantSplit/>
          <w:trHeight w:val="315"/>
        </w:trPr>
        <w:tc>
          <w:tcPr>
            <w:tcW w:w="665" w:type="pct"/>
            <w:vMerge/>
            <w:vAlign w:val="center"/>
          </w:tcPr>
          <w:p w14:paraId="0B1DCF10" w14:textId="77777777" w:rsidR="00621EF9" w:rsidRPr="0040152E" w:rsidRDefault="00621EF9" w:rsidP="00B60940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261" w:type="pct"/>
            <w:vMerge/>
            <w:vAlign w:val="center"/>
          </w:tcPr>
          <w:p w14:paraId="119D4446" w14:textId="77777777" w:rsidR="00621EF9" w:rsidRPr="00B96BBE" w:rsidRDefault="00621EF9" w:rsidP="00B60940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648" w:type="pct"/>
            <w:vMerge/>
            <w:vAlign w:val="center"/>
          </w:tcPr>
          <w:p w14:paraId="5950F264" w14:textId="77777777" w:rsidR="00621EF9" w:rsidRPr="00B96BBE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706" w:type="pct"/>
            <w:tcBorders>
              <w:top w:val="single" w:sz="2" w:space="0" w:color="000000" w:themeColor="text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FD2AD" w14:textId="77777777" w:rsidR="00621EF9" w:rsidRPr="00096E3C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096E3C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Virologie 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III</w:t>
            </w:r>
          </w:p>
        </w:tc>
        <w:tc>
          <w:tcPr>
            <w:tcW w:w="174" w:type="pct"/>
            <w:tcBorders>
              <w:top w:val="single" w:sz="2" w:space="0" w:color="000000" w:themeColor="text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2035A" w14:textId="77777777" w:rsidR="00621EF9" w:rsidRDefault="00C46FE4" w:rsidP="00B6094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483" w:type="pct"/>
            <w:vMerge/>
            <w:vAlign w:val="center"/>
          </w:tcPr>
          <w:p w14:paraId="247758A2" w14:textId="77777777" w:rsidR="00621EF9" w:rsidRPr="00B96BBE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397" w:type="pct"/>
            <w:vMerge/>
            <w:vAlign w:val="center"/>
          </w:tcPr>
          <w:p w14:paraId="118FF687" w14:textId="77777777" w:rsidR="00621EF9" w:rsidRPr="00B96BBE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369" w:type="pct"/>
            <w:vMerge/>
            <w:vAlign w:val="center"/>
          </w:tcPr>
          <w:p w14:paraId="5AF14AF2" w14:textId="77777777" w:rsidR="00621EF9" w:rsidRPr="00B96BBE" w:rsidRDefault="00621EF9" w:rsidP="00B60940">
            <w:pP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  <w:tr w:rsidR="00621EF9" w:rsidRPr="006270A9" w14:paraId="7FFF9F54" w14:textId="77777777" w:rsidTr="0062589F">
        <w:trPr>
          <w:gridAfter w:val="3"/>
          <w:wAfter w:w="1296" w:type="pct"/>
          <w:cantSplit/>
          <w:trHeight w:val="165"/>
        </w:trPr>
        <w:tc>
          <w:tcPr>
            <w:tcW w:w="665" w:type="pct"/>
            <w:vMerge/>
            <w:vAlign w:val="center"/>
          </w:tcPr>
          <w:p w14:paraId="073C2299" w14:textId="77777777" w:rsidR="00621EF9" w:rsidRPr="006270A9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bCs/>
                <w:color w:val="000000" w:themeColor="text1"/>
              </w:rPr>
            </w:pPr>
          </w:p>
        </w:tc>
        <w:tc>
          <w:tcPr>
            <w:tcW w:w="261" w:type="pct"/>
            <w:vMerge/>
            <w:vAlign w:val="center"/>
          </w:tcPr>
          <w:p w14:paraId="29080DF1" w14:textId="77777777" w:rsidR="00621EF9" w:rsidRPr="00B96BBE" w:rsidRDefault="00621EF9" w:rsidP="00B60940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648" w:type="pct"/>
            <w:vMerge/>
            <w:vAlign w:val="center"/>
          </w:tcPr>
          <w:p w14:paraId="350B9F88" w14:textId="77777777" w:rsidR="00621EF9" w:rsidRPr="006270A9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706" w:type="pct"/>
            <w:tcBorders>
              <w:top w:val="single" w:sz="4" w:space="0" w:color="000000"/>
              <w:left w:val="single" w:sz="4" w:space="0" w:color="000000"/>
              <w:bottom w:val="single" w:sz="2" w:space="0" w:color="000000" w:themeColor="text1"/>
              <w:right w:val="single" w:sz="4" w:space="0" w:color="000000"/>
            </w:tcBorders>
            <w:vAlign w:val="center"/>
          </w:tcPr>
          <w:p w14:paraId="19F3FB1A" w14:textId="77777777" w:rsidR="00621EF9" w:rsidRPr="00096E3C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096E3C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Parasitologie 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III</w:t>
            </w:r>
          </w:p>
        </w:tc>
        <w:tc>
          <w:tcPr>
            <w:tcW w:w="174" w:type="pct"/>
            <w:tcBorders>
              <w:top w:val="single" w:sz="4" w:space="0" w:color="000000"/>
              <w:left w:val="single" w:sz="4" w:space="0" w:color="000000"/>
              <w:bottom w:val="single" w:sz="2" w:space="0" w:color="000000" w:themeColor="text1"/>
              <w:right w:val="single" w:sz="4" w:space="0" w:color="000000"/>
            </w:tcBorders>
            <w:vAlign w:val="center"/>
          </w:tcPr>
          <w:p w14:paraId="3FF4CDFE" w14:textId="77777777" w:rsidR="00621EF9" w:rsidRDefault="00C46FE4" w:rsidP="00B6094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483" w:type="pct"/>
            <w:vMerge/>
            <w:vAlign w:val="center"/>
          </w:tcPr>
          <w:p w14:paraId="2D8F4FEF" w14:textId="77777777" w:rsidR="00621EF9" w:rsidRPr="00B96BBE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397" w:type="pct"/>
            <w:vMerge/>
            <w:vAlign w:val="center"/>
          </w:tcPr>
          <w:p w14:paraId="6DFA4250" w14:textId="77777777" w:rsidR="00621EF9" w:rsidRPr="00B96BBE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369" w:type="pct"/>
            <w:vMerge/>
            <w:vAlign w:val="center"/>
          </w:tcPr>
          <w:p w14:paraId="34CEE3A2" w14:textId="77777777" w:rsidR="00621EF9" w:rsidRPr="00B96BBE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  <w:tr w:rsidR="00621EF9" w:rsidRPr="006270A9" w14:paraId="308D13A6" w14:textId="77777777" w:rsidTr="0062589F">
        <w:trPr>
          <w:gridAfter w:val="3"/>
          <w:wAfter w:w="1296" w:type="pct"/>
          <w:cantSplit/>
          <w:trHeight w:val="126"/>
        </w:trPr>
        <w:tc>
          <w:tcPr>
            <w:tcW w:w="665" w:type="pct"/>
            <w:vMerge/>
            <w:vAlign w:val="center"/>
          </w:tcPr>
          <w:p w14:paraId="0C9065C9" w14:textId="77777777" w:rsidR="00621EF9" w:rsidRPr="006270A9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bCs/>
                <w:color w:val="000000" w:themeColor="text1"/>
              </w:rPr>
            </w:pPr>
          </w:p>
        </w:tc>
        <w:tc>
          <w:tcPr>
            <w:tcW w:w="261" w:type="pct"/>
            <w:vMerge/>
            <w:vAlign w:val="center"/>
          </w:tcPr>
          <w:p w14:paraId="1A9D84B2" w14:textId="77777777" w:rsidR="00621EF9" w:rsidRPr="00B96BBE" w:rsidRDefault="00621EF9" w:rsidP="00B60940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648" w:type="pct"/>
            <w:vMerge/>
            <w:vAlign w:val="center"/>
          </w:tcPr>
          <w:p w14:paraId="27F86EBE" w14:textId="77777777" w:rsidR="00621EF9" w:rsidRPr="006270A9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706" w:type="pct"/>
            <w:tcBorders>
              <w:top w:val="single" w:sz="2" w:space="0" w:color="000000" w:themeColor="text1"/>
              <w:left w:val="single" w:sz="4" w:space="0" w:color="000000"/>
              <w:bottom w:val="single" w:sz="2" w:space="0" w:color="000000" w:themeColor="text1"/>
              <w:right w:val="single" w:sz="4" w:space="0" w:color="000000"/>
            </w:tcBorders>
            <w:vAlign w:val="center"/>
          </w:tcPr>
          <w:p w14:paraId="00BD2CD8" w14:textId="77777777" w:rsidR="00621EF9" w:rsidRPr="00096E3C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096E3C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Biochimie 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III</w:t>
            </w:r>
          </w:p>
        </w:tc>
        <w:tc>
          <w:tcPr>
            <w:tcW w:w="174" w:type="pct"/>
            <w:tcBorders>
              <w:top w:val="single" w:sz="2" w:space="0" w:color="000000" w:themeColor="text1"/>
              <w:left w:val="single" w:sz="4" w:space="0" w:color="000000"/>
              <w:bottom w:val="single" w:sz="2" w:space="0" w:color="000000" w:themeColor="text1"/>
              <w:right w:val="single" w:sz="4" w:space="0" w:color="000000"/>
            </w:tcBorders>
            <w:vAlign w:val="center"/>
          </w:tcPr>
          <w:p w14:paraId="746E0852" w14:textId="77777777" w:rsidR="00621EF9" w:rsidRDefault="00C46FE4" w:rsidP="00B6094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483" w:type="pct"/>
            <w:vMerge/>
            <w:vAlign w:val="center"/>
          </w:tcPr>
          <w:p w14:paraId="3C423849" w14:textId="77777777" w:rsidR="00621EF9" w:rsidRPr="00B96BBE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397" w:type="pct"/>
            <w:vMerge/>
            <w:vAlign w:val="center"/>
          </w:tcPr>
          <w:p w14:paraId="53762FB2" w14:textId="77777777" w:rsidR="00621EF9" w:rsidRPr="00B96BBE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369" w:type="pct"/>
            <w:vMerge/>
            <w:vAlign w:val="center"/>
          </w:tcPr>
          <w:p w14:paraId="78109E12" w14:textId="77777777" w:rsidR="00621EF9" w:rsidRPr="00B96BBE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  <w:tr w:rsidR="00621EF9" w:rsidRPr="006270A9" w14:paraId="1E798661" w14:textId="77777777" w:rsidTr="0062589F">
        <w:trPr>
          <w:gridAfter w:val="3"/>
          <w:wAfter w:w="1296" w:type="pct"/>
          <w:cantSplit/>
          <w:trHeight w:val="240"/>
        </w:trPr>
        <w:tc>
          <w:tcPr>
            <w:tcW w:w="665" w:type="pct"/>
            <w:vMerge/>
            <w:vAlign w:val="center"/>
          </w:tcPr>
          <w:p w14:paraId="2F378B91" w14:textId="77777777" w:rsidR="00621EF9" w:rsidRPr="006270A9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bCs/>
                <w:color w:val="000000" w:themeColor="text1"/>
              </w:rPr>
            </w:pPr>
          </w:p>
        </w:tc>
        <w:tc>
          <w:tcPr>
            <w:tcW w:w="261" w:type="pct"/>
            <w:vMerge/>
            <w:vAlign w:val="center"/>
          </w:tcPr>
          <w:p w14:paraId="00F1FF5D" w14:textId="77777777" w:rsidR="00621EF9" w:rsidRPr="00B96BBE" w:rsidRDefault="00621EF9" w:rsidP="00B60940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648" w:type="pct"/>
            <w:vMerge/>
            <w:vAlign w:val="center"/>
          </w:tcPr>
          <w:p w14:paraId="5EDE4369" w14:textId="77777777" w:rsidR="00621EF9" w:rsidRPr="006270A9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706" w:type="pct"/>
            <w:tcBorders>
              <w:top w:val="single" w:sz="2" w:space="0" w:color="000000" w:themeColor="text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D0EEE" w14:textId="77777777" w:rsidR="00621EF9" w:rsidRPr="00096E3C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096E3C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Immunologie 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III</w:t>
            </w:r>
          </w:p>
        </w:tc>
        <w:tc>
          <w:tcPr>
            <w:tcW w:w="174" w:type="pct"/>
            <w:tcBorders>
              <w:top w:val="single" w:sz="2" w:space="0" w:color="000000" w:themeColor="text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28219" w14:textId="77777777" w:rsidR="00621EF9" w:rsidRDefault="00621EF9" w:rsidP="00B6094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483" w:type="pct"/>
            <w:vMerge/>
            <w:vAlign w:val="center"/>
          </w:tcPr>
          <w:p w14:paraId="6905D76A" w14:textId="77777777" w:rsidR="00621EF9" w:rsidRPr="00B96BBE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397" w:type="pct"/>
            <w:vMerge/>
            <w:vAlign w:val="center"/>
          </w:tcPr>
          <w:p w14:paraId="2025F1A6" w14:textId="77777777" w:rsidR="00621EF9" w:rsidRPr="00B96BBE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369" w:type="pct"/>
            <w:vMerge/>
            <w:vAlign w:val="center"/>
          </w:tcPr>
          <w:p w14:paraId="6AB4359C" w14:textId="77777777" w:rsidR="00621EF9" w:rsidRPr="00B96BBE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  <w:tr w:rsidR="00621EF9" w:rsidRPr="006270A9" w14:paraId="1F97B4E0" w14:textId="77777777" w:rsidTr="0062589F">
        <w:trPr>
          <w:gridAfter w:val="3"/>
          <w:wAfter w:w="1296" w:type="pct"/>
          <w:cantSplit/>
          <w:trHeight w:val="469"/>
        </w:trPr>
        <w:tc>
          <w:tcPr>
            <w:tcW w:w="665" w:type="pct"/>
            <w:vMerge/>
            <w:vAlign w:val="center"/>
          </w:tcPr>
          <w:p w14:paraId="3724EF83" w14:textId="77777777" w:rsidR="00621EF9" w:rsidRPr="006270A9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bCs/>
                <w:color w:val="000000" w:themeColor="text1"/>
              </w:rPr>
            </w:pPr>
          </w:p>
        </w:tc>
        <w:tc>
          <w:tcPr>
            <w:tcW w:w="261" w:type="pct"/>
            <w:vMerge/>
            <w:vAlign w:val="center"/>
          </w:tcPr>
          <w:p w14:paraId="1F0537E1" w14:textId="77777777" w:rsidR="00621EF9" w:rsidRPr="00B96BBE" w:rsidRDefault="00621EF9" w:rsidP="00B60940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648" w:type="pct"/>
            <w:vMerge/>
            <w:vAlign w:val="center"/>
          </w:tcPr>
          <w:p w14:paraId="263D6A90" w14:textId="77777777" w:rsidR="00621EF9" w:rsidRPr="006270A9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706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D2DD627" w14:textId="77777777" w:rsidR="00621EF9" w:rsidRPr="00096E3C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096E3C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Hématologie 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III</w:t>
            </w:r>
          </w:p>
        </w:tc>
        <w:tc>
          <w:tcPr>
            <w:tcW w:w="174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27D66B8" w14:textId="77777777" w:rsidR="00621EF9" w:rsidRDefault="00C46FE4" w:rsidP="00B6094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483" w:type="pct"/>
            <w:vMerge/>
            <w:vAlign w:val="center"/>
          </w:tcPr>
          <w:p w14:paraId="1FDA5E70" w14:textId="77777777" w:rsidR="00621EF9" w:rsidRPr="00B96BBE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397" w:type="pct"/>
            <w:vMerge/>
            <w:vAlign w:val="center"/>
          </w:tcPr>
          <w:p w14:paraId="1765AE02" w14:textId="77777777" w:rsidR="00621EF9" w:rsidRPr="00B96BBE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369" w:type="pct"/>
            <w:vMerge/>
            <w:vAlign w:val="center"/>
          </w:tcPr>
          <w:p w14:paraId="32D13980" w14:textId="77777777" w:rsidR="00621EF9" w:rsidRPr="00B96BBE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  <w:tr w:rsidR="00621EF9" w:rsidRPr="006270A9" w14:paraId="75677DBC" w14:textId="77777777" w:rsidTr="0062589F">
        <w:trPr>
          <w:gridAfter w:val="3"/>
          <w:wAfter w:w="1296" w:type="pct"/>
          <w:cantSplit/>
          <w:trHeight w:val="491"/>
        </w:trPr>
        <w:tc>
          <w:tcPr>
            <w:tcW w:w="665" w:type="pct"/>
            <w:vMerge w:val="restart"/>
            <w:vAlign w:val="center"/>
          </w:tcPr>
          <w:p w14:paraId="1A02B2E5" w14:textId="77777777" w:rsidR="00621EF9" w:rsidRPr="0040152E" w:rsidRDefault="00621EF9" w:rsidP="00B60940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M</w:t>
            </w:r>
            <w:r w:rsidRPr="0040152E">
              <w:rPr>
                <w:rFonts w:asciiTheme="minorHAnsi" w:hAnsiTheme="minorHAnsi"/>
                <w:b/>
                <w:color w:val="000000" w:themeColor="text1"/>
              </w:rPr>
              <w:t>BIO</w:t>
            </w:r>
            <w:r>
              <w:rPr>
                <w:rFonts w:asciiTheme="minorHAnsi" w:hAnsiTheme="minorHAnsi"/>
                <w:b/>
                <w:color w:val="000000" w:themeColor="text1"/>
              </w:rPr>
              <w:t>232</w:t>
            </w:r>
          </w:p>
          <w:p w14:paraId="7495B389" w14:textId="77777777" w:rsidR="00621EF9" w:rsidRPr="00B96BBE" w:rsidRDefault="00621EF9" w:rsidP="00B60940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7512A7">
              <w:rPr>
                <w:rFonts w:asciiTheme="minorHAnsi" w:hAnsiTheme="minorHAnsi"/>
                <w:b/>
                <w:color w:val="000000" w:themeColor="text1"/>
              </w:rPr>
              <w:t>Sc</w:t>
            </w:r>
            <w:r>
              <w:rPr>
                <w:rFonts w:asciiTheme="minorHAnsi" w:hAnsiTheme="minorHAnsi"/>
                <w:b/>
                <w:color w:val="000000" w:themeColor="text1"/>
              </w:rPr>
              <w:t>iences de Laboratoire Médical IV</w:t>
            </w:r>
          </w:p>
        </w:tc>
        <w:tc>
          <w:tcPr>
            <w:tcW w:w="261" w:type="pct"/>
            <w:vMerge w:val="restart"/>
            <w:vAlign w:val="center"/>
          </w:tcPr>
          <w:p w14:paraId="2E157F63" w14:textId="77777777" w:rsidR="00621EF9" w:rsidRPr="00B96BBE" w:rsidRDefault="00C46FE4" w:rsidP="00B60940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4</w:t>
            </w:r>
          </w:p>
        </w:tc>
        <w:tc>
          <w:tcPr>
            <w:tcW w:w="648" w:type="pct"/>
            <w:vMerge w:val="restart"/>
            <w:vAlign w:val="center"/>
          </w:tcPr>
          <w:p w14:paraId="09C4D31B" w14:textId="77777777" w:rsidR="00621EF9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621EF9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Renforcer les connaissances sur tous les aspects abordés en hémobiologie</w:t>
            </w:r>
          </w:p>
          <w:p w14:paraId="5EE379FD" w14:textId="77777777" w:rsidR="00621EF9" w:rsidRPr="00B96BBE" w:rsidRDefault="00C46FE4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Appliqu</w:t>
            </w:r>
            <w:r w:rsidR="00621EF9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er l</w:t>
            </w:r>
            <w:r w:rsidR="00621EF9" w:rsidRPr="008B2D3C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es connaissances techniques </w:t>
            </w:r>
            <w:r w:rsidR="00621EF9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en biologie moléculaire</w:t>
            </w:r>
          </w:p>
        </w:tc>
        <w:tc>
          <w:tcPr>
            <w:tcW w:w="7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BCE2D" w14:textId="77777777" w:rsidR="00621EF9" w:rsidRPr="00096E3C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096E3C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Hémobiologie 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II</w:t>
            </w:r>
          </w:p>
        </w:tc>
        <w:tc>
          <w:tcPr>
            <w:tcW w:w="1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18A6F" w14:textId="77777777" w:rsidR="00621EF9" w:rsidRPr="00B96BBE" w:rsidRDefault="00C46FE4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2</w:t>
            </w:r>
          </w:p>
        </w:tc>
        <w:tc>
          <w:tcPr>
            <w:tcW w:w="483" w:type="pct"/>
            <w:vMerge w:val="restart"/>
            <w:vAlign w:val="center"/>
          </w:tcPr>
          <w:p w14:paraId="7618A85A" w14:textId="77777777" w:rsidR="00621EF9" w:rsidRPr="00B96BBE" w:rsidRDefault="00C46FE4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00/00/8</w:t>
            </w:r>
            <w:r w:rsidR="00621EF9">
              <w:rPr>
                <w:rFonts w:asciiTheme="minorHAnsi" w:hAnsiTheme="minorHAnsi"/>
                <w:bCs/>
                <w:color w:val="000000" w:themeColor="text1"/>
                <w:szCs w:val="18"/>
              </w:rPr>
              <w:t>0/00</w:t>
            </w:r>
          </w:p>
        </w:tc>
        <w:tc>
          <w:tcPr>
            <w:tcW w:w="397" w:type="pct"/>
            <w:vMerge w:val="restart"/>
            <w:vAlign w:val="center"/>
          </w:tcPr>
          <w:p w14:paraId="2AFF7158" w14:textId="77777777" w:rsidR="00621EF9" w:rsidRPr="00B96BBE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Cours magistral travaux dirigés, Travaux pratiques</w:t>
            </w:r>
            <w: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,</w:t>
            </w: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 xml:space="preserve"> études de cas, exposés participatifs, mise en situation réelle de travail</w:t>
            </w:r>
          </w:p>
        </w:tc>
        <w:tc>
          <w:tcPr>
            <w:tcW w:w="369" w:type="pct"/>
            <w:vMerge w:val="restart"/>
            <w:vAlign w:val="center"/>
          </w:tcPr>
          <w:p w14:paraId="24ABFF22" w14:textId="77777777" w:rsidR="00621EF9" w:rsidRPr="00B96BBE" w:rsidRDefault="00621EF9" w:rsidP="00B60940">
            <w:pPr>
              <w:rPr>
                <w:rFonts w:asciiTheme="minorHAnsi" w:hAnsiTheme="minorHAnsi"/>
                <w:i/>
                <w:color w:val="000000" w:themeColor="text1"/>
                <w:sz w:val="16"/>
                <w:szCs w:val="16"/>
              </w:rPr>
            </w:pP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Contrôle continu écrit ou oral, pratiques Mise en situation réelle de travail</w:t>
            </w:r>
          </w:p>
        </w:tc>
      </w:tr>
      <w:tr w:rsidR="00621EF9" w:rsidRPr="006270A9" w14:paraId="20B66204" w14:textId="77777777" w:rsidTr="0062589F">
        <w:trPr>
          <w:gridAfter w:val="3"/>
          <w:wAfter w:w="1296" w:type="pct"/>
          <w:cantSplit/>
          <w:trHeight w:val="1323"/>
        </w:trPr>
        <w:tc>
          <w:tcPr>
            <w:tcW w:w="665" w:type="pct"/>
            <w:vMerge/>
            <w:vAlign w:val="center"/>
          </w:tcPr>
          <w:p w14:paraId="1E4F92F4" w14:textId="77777777" w:rsidR="00621EF9" w:rsidRPr="00B96BBE" w:rsidRDefault="00621EF9" w:rsidP="00B60940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261" w:type="pct"/>
            <w:vMerge/>
            <w:vAlign w:val="center"/>
          </w:tcPr>
          <w:p w14:paraId="6DC565A4" w14:textId="77777777" w:rsidR="00621EF9" w:rsidRPr="00B96BBE" w:rsidRDefault="00621EF9" w:rsidP="00B60940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648" w:type="pct"/>
            <w:vMerge/>
            <w:vAlign w:val="center"/>
          </w:tcPr>
          <w:p w14:paraId="48D93DF6" w14:textId="77777777" w:rsidR="00621EF9" w:rsidRPr="00B96BBE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706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12AEA19" w14:textId="77777777" w:rsidR="00621EF9" w:rsidRPr="00096E3C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096E3C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Biologie moléculaire 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III</w:t>
            </w:r>
          </w:p>
          <w:p w14:paraId="766391DA" w14:textId="77777777" w:rsidR="00621EF9" w:rsidRPr="00096E3C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571E5B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 </w:t>
            </w:r>
          </w:p>
        </w:tc>
        <w:tc>
          <w:tcPr>
            <w:tcW w:w="174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4DF510D" w14:textId="77777777" w:rsidR="00621EF9" w:rsidRPr="00B96BBE" w:rsidRDefault="00C46FE4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2</w:t>
            </w:r>
          </w:p>
        </w:tc>
        <w:tc>
          <w:tcPr>
            <w:tcW w:w="483" w:type="pct"/>
            <w:vMerge/>
            <w:vAlign w:val="center"/>
          </w:tcPr>
          <w:p w14:paraId="66355F79" w14:textId="77777777" w:rsidR="00621EF9" w:rsidRPr="00B96BBE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397" w:type="pct"/>
            <w:vMerge/>
            <w:vAlign w:val="center"/>
          </w:tcPr>
          <w:p w14:paraId="289C998C" w14:textId="77777777" w:rsidR="00621EF9" w:rsidRPr="00B96BBE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369" w:type="pct"/>
            <w:vMerge/>
            <w:vAlign w:val="center"/>
          </w:tcPr>
          <w:p w14:paraId="1ABB5B9D" w14:textId="77777777" w:rsidR="00621EF9" w:rsidRPr="00B96BBE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  <w:tr w:rsidR="00621EF9" w:rsidRPr="006270A9" w14:paraId="773B23CE" w14:textId="77777777" w:rsidTr="0062589F">
        <w:trPr>
          <w:gridAfter w:val="3"/>
          <w:wAfter w:w="1296" w:type="pct"/>
          <w:cantSplit/>
          <w:trHeight w:val="176"/>
        </w:trPr>
        <w:tc>
          <w:tcPr>
            <w:tcW w:w="665" w:type="pct"/>
            <w:vMerge w:val="restart"/>
            <w:vAlign w:val="center"/>
          </w:tcPr>
          <w:p w14:paraId="0FDAEDFA" w14:textId="77777777" w:rsidR="00621EF9" w:rsidRPr="00B96BBE" w:rsidRDefault="00621EF9" w:rsidP="00B60940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MBIO23</w:t>
            </w:r>
            <w:r w:rsidRPr="00B96BBE">
              <w:rPr>
                <w:rFonts w:asciiTheme="minorHAnsi" w:hAnsiTheme="minorHAnsi"/>
                <w:b/>
                <w:color w:val="000000" w:themeColor="text1"/>
              </w:rPr>
              <w:t xml:space="preserve">3 </w:t>
            </w:r>
          </w:p>
          <w:p w14:paraId="5CE83DFA" w14:textId="77777777" w:rsidR="00621EF9" w:rsidRPr="00B96BBE" w:rsidRDefault="00621EF9" w:rsidP="00B60940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7512A7">
              <w:rPr>
                <w:rFonts w:asciiTheme="minorHAnsi" w:hAnsiTheme="minorHAnsi"/>
                <w:b/>
                <w:color w:val="000000" w:themeColor="text1"/>
              </w:rPr>
              <w:t>Sc</w:t>
            </w:r>
            <w:r>
              <w:rPr>
                <w:rFonts w:asciiTheme="minorHAnsi" w:hAnsiTheme="minorHAnsi"/>
                <w:b/>
                <w:color w:val="000000" w:themeColor="text1"/>
              </w:rPr>
              <w:t>iences de Laboratoire Médical V</w:t>
            </w:r>
          </w:p>
        </w:tc>
        <w:tc>
          <w:tcPr>
            <w:tcW w:w="261" w:type="pct"/>
            <w:vMerge w:val="restart"/>
            <w:vAlign w:val="center"/>
          </w:tcPr>
          <w:p w14:paraId="549E7576" w14:textId="77777777" w:rsidR="00621EF9" w:rsidRPr="00B96BBE" w:rsidRDefault="00C46FE4" w:rsidP="00B60940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4</w:t>
            </w:r>
          </w:p>
        </w:tc>
        <w:tc>
          <w:tcPr>
            <w:tcW w:w="648" w:type="pct"/>
            <w:vMerge w:val="restart"/>
            <w:vAlign w:val="center"/>
          </w:tcPr>
          <w:p w14:paraId="5E0D214F" w14:textId="77777777" w:rsidR="00621EF9" w:rsidRDefault="00C46FE4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Maitriser les</w:t>
            </w:r>
            <w:r w:rsidR="00621EF9" w:rsidRPr="00621EF9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 connaissances sur les champignons et compétences de diagnostic des infections fongiques</w:t>
            </w:r>
          </w:p>
          <w:p w14:paraId="38C3ADB0" w14:textId="77777777" w:rsidR="00621EF9" w:rsidRDefault="00C46FE4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Appliqu</w:t>
            </w:r>
            <w:r w:rsidR="00621EF9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er les notions approfondies sur la toxicité, </w:t>
            </w:r>
            <w:r w:rsidR="00621EF9" w:rsidRPr="00452B17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les différentes terminologies</w:t>
            </w:r>
            <w:r w:rsidR="00621EF9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,</w:t>
            </w:r>
            <w:r w:rsidR="00621EF9" w:rsidRPr="00452B17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 et </w:t>
            </w:r>
            <w:r w:rsidR="00621EF9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la </w:t>
            </w:r>
            <w:r w:rsidR="00621EF9" w:rsidRPr="00452B17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biotransformation</w:t>
            </w:r>
          </w:p>
          <w:p w14:paraId="45EB188C" w14:textId="77777777" w:rsidR="00621EF9" w:rsidRPr="00B96BBE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7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98401" w14:textId="77777777" w:rsidR="00621EF9" w:rsidRPr="00096E3C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096E3C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Mycologie 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II</w:t>
            </w:r>
          </w:p>
        </w:tc>
        <w:tc>
          <w:tcPr>
            <w:tcW w:w="1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A0FB3" w14:textId="77777777" w:rsidR="00621EF9" w:rsidRPr="00B96BBE" w:rsidRDefault="00C46FE4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2</w:t>
            </w:r>
          </w:p>
        </w:tc>
        <w:tc>
          <w:tcPr>
            <w:tcW w:w="483" w:type="pct"/>
            <w:vMerge w:val="restart"/>
            <w:vAlign w:val="center"/>
          </w:tcPr>
          <w:p w14:paraId="2669311A" w14:textId="77777777" w:rsidR="00621EF9" w:rsidRPr="00B96BBE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  <w:p w14:paraId="2C8D7B94" w14:textId="77777777" w:rsidR="00621EF9" w:rsidRPr="00B96BBE" w:rsidRDefault="00C46FE4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00/00/8</w:t>
            </w:r>
            <w:r w:rsidR="00621EF9" w:rsidRPr="00B96BBE">
              <w:rPr>
                <w:rFonts w:asciiTheme="minorHAnsi" w:hAnsiTheme="minorHAnsi"/>
                <w:bCs/>
                <w:color w:val="000000" w:themeColor="text1"/>
                <w:szCs w:val="18"/>
              </w:rPr>
              <w:t>0</w:t>
            </w:r>
            <w:r w:rsidR="00621EF9">
              <w:rPr>
                <w:rFonts w:asciiTheme="minorHAnsi" w:hAnsiTheme="minorHAnsi"/>
                <w:bCs/>
                <w:color w:val="000000" w:themeColor="text1"/>
                <w:szCs w:val="18"/>
              </w:rPr>
              <w:t>/00</w:t>
            </w:r>
          </w:p>
        </w:tc>
        <w:tc>
          <w:tcPr>
            <w:tcW w:w="397" w:type="pct"/>
            <w:vMerge w:val="restart"/>
            <w:vAlign w:val="center"/>
          </w:tcPr>
          <w:p w14:paraId="4ACA9B08" w14:textId="77777777" w:rsidR="00621EF9" w:rsidRPr="00B96BBE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Cours magistral travaux dirigés, Travaux pratiques études de cas, exposés participatifs, mise en situation réelle de travail</w:t>
            </w:r>
          </w:p>
        </w:tc>
        <w:tc>
          <w:tcPr>
            <w:tcW w:w="369" w:type="pct"/>
            <w:vMerge w:val="restart"/>
            <w:vAlign w:val="center"/>
          </w:tcPr>
          <w:p w14:paraId="59AA5992" w14:textId="77777777" w:rsidR="00621EF9" w:rsidRPr="00B96BBE" w:rsidRDefault="00621EF9" w:rsidP="00B60940">
            <w:pPr>
              <w:rPr>
                <w:rFonts w:asciiTheme="minorHAnsi" w:hAnsiTheme="minorHAnsi"/>
                <w:i/>
                <w:color w:val="000000" w:themeColor="text1"/>
                <w:sz w:val="16"/>
                <w:szCs w:val="16"/>
              </w:rPr>
            </w:pP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Contrôle continu écrit ou oral, pratiques Mise en situation réelle de travail</w:t>
            </w:r>
          </w:p>
        </w:tc>
      </w:tr>
      <w:tr w:rsidR="00621EF9" w:rsidRPr="006270A9" w14:paraId="6A3023FF" w14:textId="77777777" w:rsidTr="0062589F">
        <w:trPr>
          <w:gridAfter w:val="3"/>
          <w:wAfter w:w="1296" w:type="pct"/>
          <w:cantSplit/>
          <w:trHeight w:val="1094"/>
        </w:trPr>
        <w:tc>
          <w:tcPr>
            <w:tcW w:w="665" w:type="pct"/>
            <w:vMerge/>
            <w:vAlign w:val="center"/>
          </w:tcPr>
          <w:p w14:paraId="32D99A03" w14:textId="77777777" w:rsidR="00621EF9" w:rsidRPr="00B96BBE" w:rsidRDefault="00621EF9" w:rsidP="00B60940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261" w:type="pct"/>
            <w:vMerge/>
            <w:vAlign w:val="center"/>
          </w:tcPr>
          <w:p w14:paraId="60F62873" w14:textId="77777777" w:rsidR="00621EF9" w:rsidRPr="00B96BBE" w:rsidRDefault="00621EF9" w:rsidP="00B60940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648" w:type="pct"/>
            <w:vMerge/>
            <w:vAlign w:val="center"/>
          </w:tcPr>
          <w:p w14:paraId="5E7AA8EE" w14:textId="77777777" w:rsidR="00621EF9" w:rsidRPr="00B96BBE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706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2AF948B" w14:textId="77777777" w:rsidR="00621EF9" w:rsidRPr="00096E3C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 w:rsidRPr="00096E3C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Toxicologie </w:t>
            </w: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III</w:t>
            </w:r>
          </w:p>
        </w:tc>
        <w:tc>
          <w:tcPr>
            <w:tcW w:w="174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4E2696B" w14:textId="77777777" w:rsidR="00621EF9" w:rsidRPr="00B96BBE" w:rsidRDefault="00C46FE4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2</w:t>
            </w:r>
          </w:p>
        </w:tc>
        <w:tc>
          <w:tcPr>
            <w:tcW w:w="483" w:type="pct"/>
            <w:vMerge/>
            <w:vAlign w:val="center"/>
          </w:tcPr>
          <w:p w14:paraId="3CF30E4E" w14:textId="77777777" w:rsidR="00621EF9" w:rsidRPr="00B96BBE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397" w:type="pct"/>
            <w:vMerge/>
            <w:vAlign w:val="center"/>
          </w:tcPr>
          <w:p w14:paraId="53789768" w14:textId="77777777" w:rsidR="00621EF9" w:rsidRPr="00B96BBE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</w:p>
        </w:tc>
        <w:tc>
          <w:tcPr>
            <w:tcW w:w="369" w:type="pct"/>
            <w:vMerge/>
            <w:vAlign w:val="center"/>
          </w:tcPr>
          <w:p w14:paraId="54555F26" w14:textId="77777777" w:rsidR="00621EF9" w:rsidRPr="00B96BBE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  <w:tr w:rsidR="00621EF9" w:rsidRPr="006270A9" w14:paraId="075AB5FB" w14:textId="77777777" w:rsidTr="0062589F">
        <w:trPr>
          <w:gridAfter w:val="3"/>
          <w:wAfter w:w="1296" w:type="pct"/>
          <w:cantSplit/>
          <w:trHeight w:val="1663"/>
        </w:trPr>
        <w:tc>
          <w:tcPr>
            <w:tcW w:w="665" w:type="pct"/>
            <w:vAlign w:val="center"/>
          </w:tcPr>
          <w:p w14:paraId="53E1DCC1" w14:textId="77777777" w:rsidR="00621EF9" w:rsidRDefault="00621EF9" w:rsidP="00B60940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lastRenderedPageBreak/>
              <w:t>MBIO234</w:t>
            </w:r>
          </w:p>
          <w:p w14:paraId="1ADEC044" w14:textId="77777777" w:rsidR="00621EF9" w:rsidRPr="00B96BBE" w:rsidRDefault="00621EF9" w:rsidP="00B60940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Renforcement des compétences professionnelles III/ recherche</w:t>
            </w:r>
          </w:p>
        </w:tc>
        <w:tc>
          <w:tcPr>
            <w:tcW w:w="261" w:type="pct"/>
            <w:vAlign w:val="center"/>
          </w:tcPr>
          <w:p w14:paraId="6E82B69C" w14:textId="77777777" w:rsidR="00621EF9" w:rsidRPr="00B96BBE" w:rsidRDefault="00C46FE4" w:rsidP="00B60940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10</w:t>
            </w:r>
          </w:p>
        </w:tc>
        <w:tc>
          <w:tcPr>
            <w:tcW w:w="648" w:type="pct"/>
            <w:vAlign w:val="center"/>
          </w:tcPr>
          <w:p w14:paraId="27A46A92" w14:textId="77777777" w:rsidR="00621EF9" w:rsidRPr="00843996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</w:pPr>
            <w:r w:rsidRPr="00843996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Elab</w:t>
            </w:r>
            <w:r w:rsidR="00C46FE4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>orer un projet de recherche, conduire une recherche et</w:t>
            </w:r>
            <w:r w:rsidRPr="00843996">
              <w:rPr>
                <w:rFonts w:asciiTheme="minorHAnsi" w:hAnsiTheme="minorHAnsi"/>
                <w:bCs/>
                <w:color w:val="000000" w:themeColor="text1"/>
                <w:sz w:val="18"/>
                <w:szCs w:val="18"/>
              </w:rPr>
              <w:t xml:space="preserve"> rédiger un mémoire</w:t>
            </w:r>
          </w:p>
          <w:p w14:paraId="69992C18" w14:textId="77777777" w:rsidR="00621EF9" w:rsidRPr="00B96BBE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706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43D7261" w14:textId="77777777" w:rsidR="00621EF9" w:rsidRPr="00096E3C" w:rsidRDefault="00C46FE4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Stage et r</w:t>
            </w:r>
            <w:r w:rsidR="00621EF9">
              <w:rPr>
                <w:rFonts w:asciiTheme="minorHAnsi" w:hAnsiTheme="minorHAnsi"/>
                <w:bCs/>
                <w:color w:val="000000" w:themeColor="text1"/>
                <w:szCs w:val="18"/>
              </w:rPr>
              <w:t xml:space="preserve">édaction du mémoire </w:t>
            </w:r>
          </w:p>
          <w:p w14:paraId="3459CF07" w14:textId="77777777" w:rsidR="00621EF9" w:rsidRPr="00096E3C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</w:p>
        </w:tc>
        <w:tc>
          <w:tcPr>
            <w:tcW w:w="174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4680692" w14:textId="77777777" w:rsidR="00621EF9" w:rsidRPr="00B96BBE" w:rsidRDefault="00C46FE4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 w:line="276" w:lineRule="auto"/>
              <w:ind w:right="53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10</w:t>
            </w:r>
          </w:p>
        </w:tc>
        <w:tc>
          <w:tcPr>
            <w:tcW w:w="483" w:type="pct"/>
            <w:vAlign w:val="center"/>
          </w:tcPr>
          <w:p w14:paraId="55D116BC" w14:textId="77777777" w:rsidR="00621EF9" w:rsidRDefault="00C46FE4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Cs w:val="18"/>
              </w:rPr>
            </w:pPr>
            <w:r>
              <w:rPr>
                <w:rFonts w:asciiTheme="minorHAnsi" w:hAnsiTheme="minorHAnsi"/>
                <w:bCs/>
                <w:color w:val="000000" w:themeColor="text1"/>
                <w:szCs w:val="18"/>
              </w:rPr>
              <w:t>00/00/00/45</w:t>
            </w:r>
            <w:r w:rsidR="00621EF9">
              <w:rPr>
                <w:rFonts w:asciiTheme="minorHAnsi" w:hAnsiTheme="minorHAnsi"/>
                <w:bCs/>
                <w:color w:val="000000" w:themeColor="text1"/>
                <w:szCs w:val="18"/>
              </w:rPr>
              <w:t>0</w:t>
            </w:r>
          </w:p>
        </w:tc>
        <w:tc>
          <w:tcPr>
            <w:tcW w:w="397" w:type="pct"/>
            <w:vAlign w:val="center"/>
          </w:tcPr>
          <w:p w14:paraId="51620256" w14:textId="77777777" w:rsidR="00621EF9" w:rsidRPr="00B96BBE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Cours magistral travaux dirigés, Travaux pratiques études de cas, exposés participatifs, mise en situation réelle de travail</w:t>
            </w:r>
            <w: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, stage</w:t>
            </w:r>
          </w:p>
        </w:tc>
        <w:tc>
          <w:tcPr>
            <w:tcW w:w="369" w:type="pct"/>
            <w:vAlign w:val="center"/>
          </w:tcPr>
          <w:p w14:paraId="3800877E" w14:textId="77777777" w:rsidR="00621EF9" w:rsidRPr="00B96BBE" w:rsidRDefault="00621EF9" w:rsidP="00B60940">
            <w:pPr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</w:pPr>
            <w:r w:rsidRPr="00B96BBE">
              <w:rPr>
                <w:rFonts w:asciiTheme="minorHAnsi" w:hAnsiTheme="minorHAnsi"/>
                <w:bCs/>
                <w:i/>
                <w:color w:val="000000" w:themeColor="text1"/>
                <w:sz w:val="16"/>
                <w:szCs w:val="16"/>
              </w:rPr>
              <w:t>Contrôle continu écrit ou oral, pratiques Mise en situation réelle de travail</w:t>
            </w:r>
          </w:p>
        </w:tc>
      </w:tr>
      <w:tr w:rsidR="00621EF9" w:rsidRPr="006270A9" w14:paraId="351698DE" w14:textId="77777777" w:rsidTr="0062589F">
        <w:trPr>
          <w:cantSplit/>
          <w:trHeight w:val="111"/>
        </w:trPr>
        <w:tc>
          <w:tcPr>
            <w:tcW w:w="665" w:type="pct"/>
            <w:vAlign w:val="bottom"/>
          </w:tcPr>
          <w:p w14:paraId="3E04236B" w14:textId="77777777" w:rsidR="00621EF9" w:rsidRPr="006270A9" w:rsidRDefault="00F86FE1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="Berlin Sans FB Demi" w:hAnsi="Berlin Sans FB Demi"/>
                <w:b/>
                <w:color w:val="000000" w:themeColor="text1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bCs/>
                <w:color w:val="000000" w:themeColor="text1"/>
                <w:sz w:val="24"/>
                <w:szCs w:val="16"/>
              </w:rPr>
              <w:t>Total Semestre 4</w:t>
            </w:r>
          </w:p>
        </w:tc>
        <w:tc>
          <w:tcPr>
            <w:tcW w:w="261" w:type="pct"/>
            <w:vAlign w:val="center"/>
          </w:tcPr>
          <w:p w14:paraId="3FCF936B" w14:textId="77777777" w:rsidR="00621EF9" w:rsidRPr="00B96BBE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  <w:r w:rsidRPr="00B96BBE">
              <w:rPr>
                <w:rFonts w:asciiTheme="minorHAnsi" w:hAnsiTheme="minorHAnsi"/>
                <w:b/>
                <w:bCs/>
                <w:color w:val="000000" w:themeColor="text1"/>
                <w:sz w:val="24"/>
                <w:szCs w:val="16"/>
              </w:rPr>
              <w:t>30</w:t>
            </w:r>
          </w:p>
        </w:tc>
        <w:tc>
          <w:tcPr>
            <w:tcW w:w="1354" w:type="pct"/>
            <w:gridSpan w:val="2"/>
            <w:shd w:val="clear" w:color="auto" w:fill="7F7F7F" w:themeFill="text1" w:themeFillTint="80"/>
          </w:tcPr>
          <w:p w14:paraId="195737A8" w14:textId="77777777" w:rsidR="00621EF9" w:rsidRPr="006270A9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Cs/>
                <w:color w:val="000000" w:themeColor="text1"/>
                <w:sz w:val="22"/>
                <w:szCs w:val="18"/>
              </w:rPr>
            </w:pPr>
          </w:p>
        </w:tc>
        <w:tc>
          <w:tcPr>
            <w:tcW w:w="174" w:type="pct"/>
          </w:tcPr>
          <w:p w14:paraId="41FEDBF5" w14:textId="77777777" w:rsidR="00621EF9" w:rsidRPr="00565626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24"/>
                <w:szCs w:val="16"/>
              </w:rPr>
            </w:pPr>
            <w:r w:rsidRPr="00565626">
              <w:rPr>
                <w:rFonts w:asciiTheme="minorHAnsi" w:hAnsiTheme="minorHAnsi"/>
                <w:b/>
                <w:bCs/>
                <w:color w:val="000000" w:themeColor="text1"/>
                <w:sz w:val="24"/>
                <w:szCs w:val="16"/>
              </w:rPr>
              <w:t>30</w:t>
            </w:r>
          </w:p>
        </w:tc>
        <w:tc>
          <w:tcPr>
            <w:tcW w:w="483" w:type="pct"/>
            <w:vAlign w:val="center"/>
          </w:tcPr>
          <w:p w14:paraId="69491B1F" w14:textId="77777777" w:rsidR="00621EF9" w:rsidRPr="00A939F9" w:rsidRDefault="00F86FE1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24"/>
                <w:szCs w:val="16"/>
              </w:rPr>
            </w:pPr>
            <w:r>
              <w:rPr>
                <w:rFonts w:asciiTheme="minorHAnsi" w:hAnsiTheme="minorHAnsi"/>
                <w:b/>
                <w:bCs/>
                <w:color w:val="000000" w:themeColor="text1"/>
                <w:sz w:val="24"/>
                <w:szCs w:val="16"/>
              </w:rPr>
              <w:t>1000</w:t>
            </w:r>
          </w:p>
        </w:tc>
        <w:tc>
          <w:tcPr>
            <w:tcW w:w="766" w:type="pct"/>
            <w:gridSpan w:val="2"/>
            <w:tcBorders>
              <w:right w:val="single" w:sz="4" w:space="0" w:color="auto"/>
            </w:tcBorders>
            <w:shd w:val="clear" w:color="auto" w:fill="7F7F7F" w:themeFill="text1" w:themeFillTint="80"/>
          </w:tcPr>
          <w:p w14:paraId="34A25B4A" w14:textId="77777777" w:rsidR="00621EF9" w:rsidRPr="006270A9" w:rsidRDefault="00621EF9" w:rsidP="00B60940">
            <w:pPr>
              <w:autoSpaceDE/>
              <w:autoSpaceDN/>
              <w:spacing w:after="200" w:line="276" w:lineRule="auto"/>
              <w:rPr>
                <w:color w:val="000000" w:themeColor="text1"/>
              </w:rPr>
            </w:pPr>
          </w:p>
        </w:tc>
        <w:tc>
          <w:tcPr>
            <w:tcW w:w="467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94F65B" w14:textId="77777777" w:rsidR="00621EF9" w:rsidRPr="006270A9" w:rsidRDefault="00621EF9" w:rsidP="00B60940">
            <w:pPr>
              <w:autoSpaceDE/>
              <w:autoSpaceDN/>
              <w:spacing w:after="200" w:line="276" w:lineRule="auto"/>
              <w:rPr>
                <w:color w:val="000000" w:themeColor="text1"/>
              </w:rPr>
            </w:pPr>
          </w:p>
        </w:tc>
        <w:tc>
          <w:tcPr>
            <w:tcW w:w="417" w:type="pct"/>
            <w:tcBorders>
              <w:left w:val="nil"/>
            </w:tcBorders>
          </w:tcPr>
          <w:p w14:paraId="14BBDE0C" w14:textId="77777777" w:rsidR="00621EF9" w:rsidRPr="006270A9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center"/>
              <w:rPr>
                <w:rFonts w:asciiTheme="minorHAnsi" w:hAnsi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12" w:type="pct"/>
          </w:tcPr>
          <w:p w14:paraId="064235CC" w14:textId="77777777" w:rsidR="00621EF9" w:rsidRPr="006270A9" w:rsidRDefault="00621EF9" w:rsidP="00B60940">
            <w:pPr>
              <w:tabs>
                <w:tab w:val="left" w:pos="567"/>
                <w:tab w:val="left" w:pos="1276"/>
                <w:tab w:val="left" w:pos="2127"/>
              </w:tabs>
              <w:spacing w:before="100"/>
              <w:jc w:val="both"/>
              <w:rPr>
                <w:rFonts w:asciiTheme="minorHAnsi" w:hAnsiTheme="minorHAnsi"/>
                <w:b/>
                <w:bCs/>
                <w:i/>
                <w:color w:val="000000" w:themeColor="text1"/>
                <w:sz w:val="16"/>
                <w:szCs w:val="16"/>
              </w:rPr>
            </w:pPr>
          </w:p>
        </w:tc>
      </w:tr>
    </w:tbl>
    <w:p w14:paraId="3EF35A9C" w14:textId="77777777" w:rsidR="0083730B" w:rsidRDefault="0083730B" w:rsidP="00EC0B2A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18E7E3F9" w14:textId="77777777" w:rsidR="0083730B" w:rsidRDefault="0083730B" w:rsidP="00EC0B2A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13217E02" w14:textId="77777777" w:rsidR="0083730B" w:rsidRDefault="0083730B" w:rsidP="00EC0B2A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06EBCF33" w14:textId="77777777" w:rsidR="0083730B" w:rsidRDefault="0083730B" w:rsidP="00EC0B2A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1F787B0C" w14:textId="77777777" w:rsidR="0083730B" w:rsidRDefault="0083730B" w:rsidP="00EC0B2A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6C153294" w14:textId="77777777" w:rsidR="0083730B" w:rsidRDefault="0083730B" w:rsidP="00EC0B2A">
      <w:pPr>
        <w:pStyle w:val="Titre"/>
        <w:rPr>
          <w:rFonts w:asciiTheme="minorHAnsi" w:hAnsiTheme="minorHAnsi"/>
          <w:b w:val="0"/>
          <w:bCs w:val="0"/>
          <w:sz w:val="20"/>
          <w:szCs w:val="20"/>
        </w:rPr>
      </w:pPr>
    </w:p>
    <w:p w14:paraId="044252F4" w14:textId="77777777" w:rsidR="008C0582" w:rsidRDefault="008C0582" w:rsidP="008B5F3C">
      <w:pPr>
        <w:rPr>
          <w:rFonts w:asciiTheme="minorHAnsi" w:hAnsiTheme="minorHAnsi"/>
        </w:rPr>
      </w:pPr>
    </w:p>
    <w:p w14:paraId="7F74FF6D" w14:textId="77777777" w:rsidR="0062589F" w:rsidRDefault="0062589F" w:rsidP="008B5F3C">
      <w:pPr>
        <w:rPr>
          <w:rFonts w:asciiTheme="minorHAnsi" w:hAnsiTheme="minorHAnsi"/>
        </w:rPr>
      </w:pPr>
    </w:p>
    <w:p w14:paraId="4677FFEB" w14:textId="77777777" w:rsidR="0062589F" w:rsidRDefault="0062589F" w:rsidP="008B5F3C">
      <w:pPr>
        <w:rPr>
          <w:rFonts w:asciiTheme="minorHAnsi" w:hAnsiTheme="minorHAnsi"/>
        </w:rPr>
      </w:pPr>
    </w:p>
    <w:p w14:paraId="04A1B603" w14:textId="77777777" w:rsidR="0062589F" w:rsidRDefault="0062589F" w:rsidP="008B5F3C">
      <w:pPr>
        <w:rPr>
          <w:rFonts w:asciiTheme="minorHAnsi" w:hAnsiTheme="minorHAnsi"/>
        </w:rPr>
      </w:pPr>
    </w:p>
    <w:p w14:paraId="4AD04A2F" w14:textId="77777777" w:rsidR="0062589F" w:rsidRDefault="0062589F" w:rsidP="008B5F3C">
      <w:pPr>
        <w:rPr>
          <w:rFonts w:asciiTheme="minorHAnsi" w:hAnsiTheme="minorHAnsi"/>
        </w:rPr>
      </w:pPr>
    </w:p>
    <w:p w14:paraId="33BAD6A6" w14:textId="77777777" w:rsidR="0062589F" w:rsidRDefault="0062589F" w:rsidP="008B5F3C">
      <w:pPr>
        <w:rPr>
          <w:rFonts w:asciiTheme="minorHAnsi" w:hAnsiTheme="minorHAnsi"/>
        </w:rPr>
      </w:pPr>
    </w:p>
    <w:p w14:paraId="21C97586" w14:textId="77777777" w:rsidR="0062589F" w:rsidRDefault="0062589F" w:rsidP="008B5F3C">
      <w:pPr>
        <w:rPr>
          <w:rFonts w:asciiTheme="minorHAnsi" w:hAnsiTheme="minorHAnsi"/>
        </w:rPr>
      </w:pPr>
    </w:p>
    <w:p w14:paraId="48AE59A4" w14:textId="77777777" w:rsidR="0062589F" w:rsidRDefault="0062589F" w:rsidP="008B5F3C">
      <w:pPr>
        <w:rPr>
          <w:rFonts w:asciiTheme="minorHAnsi" w:hAnsiTheme="minorHAnsi"/>
        </w:rPr>
      </w:pPr>
    </w:p>
    <w:p w14:paraId="63B1B8C0" w14:textId="77777777" w:rsidR="0062589F" w:rsidRDefault="0062589F" w:rsidP="008B5F3C">
      <w:pPr>
        <w:rPr>
          <w:rFonts w:asciiTheme="minorHAnsi" w:hAnsiTheme="minorHAnsi"/>
        </w:rPr>
      </w:pPr>
    </w:p>
    <w:p w14:paraId="3409853A" w14:textId="77777777" w:rsidR="0062589F" w:rsidRDefault="0062589F" w:rsidP="008B5F3C">
      <w:pPr>
        <w:rPr>
          <w:rFonts w:asciiTheme="minorHAnsi" w:hAnsiTheme="minorHAnsi"/>
        </w:rPr>
      </w:pPr>
    </w:p>
    <w:p w14:paraId="6C48D5FD" w14:textId="77777777" w:rsidR="0062589F" w:rsidRDefault="0062589F" w:rsidP="008B5F3C">
      <w:pPr>
        <w:rPr>
          <w:rFonts w:asciiTheme="minorHAnsi" w:hAnsiTheme="minorHAnsi"/>
        </w:rPr>
      </w:pPr>
    </w:p>
    <w:p w14:paraId="41463589" w14:textId="77777777" w:rsidR="0062589F" w:rsidRDefault="0062589F" w:rsidP="008B5F3C">
      <w:pPr>
        <w:rPr>
          <w:rFonts w:asciiTheme="minorHAnsi" w:hAnsiTheme="minorHAnsi"/>
        </w:rPr>
      </w:pPr>
    </w:p>
    <w:p w14:paraId="3D808E87" w14:textId="77777777" w:rsidR="0062589F" w:rsidRDefault="0062589F" w:rsidP="008B5F3C">
      <w:pPr>
        <w:rPr>
          <w:rFonts w:asciiTheme="minorHAnsi" w:hAnsiTheme="minorHAnsi"/>
        </w:rPr>
      </w:pPr>
    </w:p>
    <w:p w14:paraId="07E8AF02" w14:textId="77777777" w:rsidR="0062589F" w:rsidRDefault="0062589F" w:rsidP="008B5F3C">
      <w:pPr>
        <w:rPr>
          <w:rFonts w:asciiTheme="minorHAnsi" w:hAnsiTheme="minorHAnsi"/>
        </w:rPr>
      </w:pPr>
    </w:p>
    <w:p w14:paraId="048E8AAA" w14:textId="77777777" w:rsidR="0062589F" w:rsidRDefault="0062589F" w:rsidP="008B5F3C">
      <w:pPr>
        <w:rPr>
          <w:rFonts w:asciiTheme="minorHAnsi" w:hAnsiTheme="minorHAnsi"/>
        </w:rPr>
      </w:pPr>
    </w:p>
    <w:p w14:paraId="6B6A524E" w14:textId="77777777" w:rsidR="0062589F" w:rsidRDefault="0062589F" w:rsidP="008B5F3C">
      <w:pPr>
        <w:rPr>
          <w:rFonts w:asciiTheme="minorHAnsi" w:hAnsiTheme="minorHAnsi"/>
        </w:rPr>
      </w:pPr>
    </w:p>
    <w:p w14:paraId="68E45D2A" w14:textId="77777777" w:rsidR="0062589F" w:rsidRDefault="0062589F" w:rsidP="008B5F3C">
      <w:pPr>
        <w:rPr>
          <w:rFonts w:asciiTheme="minorHAnsi" w:hAnsiTheme="minorHAnsi"/>
        </w:rPr>
      </w:pPr>
    </w:p>
    <w:p w14:paraId="1BD70494" w14:textId="77777777" w:rsidR="0062589F" w:rsidRDefault="0062589F" w:rsidP="008B5F3C">
      <w:pPr>
        <w:rPr>
          <w:rFonts w:asciiTheme="minorHAnsi" w:hAnsiTheme="minorHAnsi"/>
        </w:rPr>
      </w:pPr>
    </w:p>
    <w:p w14:paraId="22D75FF5" w14:textId="77777777" w:rsidR="0062589F" w:rsidRDefault="0062589F" w:rsidP="008B5F3C">
      <w:pPr>
        <w:rPr>
          <w:rFonts w:asciiTheme="minorHAnsi" w:hAnsiTheme="minorHAnsi"/>
        </w:rPr>
      </w:pPr>
    </w:p>
    <w:p w14:paraId="3B890AB4" w14:textId="77777777" w:rsidR="0062589F" w:rsidRDefault="0062589F" w:rsidP="008B5F3C">
      <w:pPr>
        <w:rPr>
          <w:rFonts w:asciiTheme="minorHAnsi" w:hAnsiTheme="minorHAnsi"/>
        </w:rPr>
      </w:pPr>
    </w:p>
    <w:p w14:paraId="136C66EC" w14:textId="77777777" w:rsidR="0062589F" w:rsidRDefault="0062589F" w:rsidP="008B5F3C">
      <w:pPr>
        <w:rPr>
          <w:rFonts w:asciiTheme="minorHAnsi" w:hAnsiTheme="minorHAnsi"/>
        </w:rPr>
      </w:pPr>
    </w:p>
    <w:p w14:paraId="40B522CF" w14:textId="77777777" w:rsidR="0062589F" w:rsidRDefault="0062589F" w:rsidP="008B5F3C">
      <w:pPr>
        <w:rPr>
          <w:rFonts w:asciiTheme="minorHAnsi" w:hAnsiTheme="minorHAnsi"/>
        </w:rPr>
      </w:pPr>
    </w:p>
    <w:p w14:paraId="00052616" w14:textId="77777777" w:rsidR="0062589F" w:rsidRDefault="0062589F" w:rsidP="008B5F3C">
      <w:pPr>
        <w:rPr>
          <w:rFonts w:asciiTheme="minorHAnsi" w:hAnsiTheme="minorHAnsi"/>
        </w:rPr>
      </w:pPr>
    </w:p>
    <w:p w14:paraId="6092C706" w14:textId="77777777" w:rsidR="0062589F" w:rsidRDefault="0062589F" w:rsidP="008B5F3C">
      <w:pPr>
        <w:rPr>
          <w:rFonts w:asciiTheme="minorHAnsi" w:hAnsiTheme="minorHAnsi"/>
        </w:rPr>
      </w:pPr>
    </w:p>
    <w:p w14:paraId="79EA1163" w14:textId="77777777" w:rsidR="0062589F" w:rsidRDefault="0062589F" w:rsidP="008B5F3C">
      <w:pPr>
        <w:rPr>
          <w:rFonts w:asciiTheme="minorHAnsi" w:hAnsiTheme="minorHAnsi"/>
        </w:rPr>
      </w:pPr>
    </w:p>
    <w:p w14:paraId="23A9F35C" w14:textId="77777777" w:rsidR="0062589F" w:rsidRDefault="0062589F" w:rsidP="008B5F3C">
      <w:pPr>
        <w:rPr>
          <w:rFonts w:asciiTheme="minorHAnsi" w:hAnsiTheme="minorHAnsi"/>
        </w:rPr>
      </w:pPr>
    </w:p>
    <w:p w14:paraId="49E9D595" w14:textId="77777777" w:rsidR="0062589F" w:rsidRDefault="0062589F" w:rsidP="008B5F3C">
      <w:pPr>
        <w:rPr>
          <w:rFonts w:asciiTheme="minorHAnsi" w:hAnsiTheme="minorHAnsi"/>
        </w:rPr>
      </w:pPr>
    </w:p>
    <w:p w14:paraId="2AB381B5" w14:textId="77777777" w:rsidR="0062589F" w:rsidRDefault="0062589F" w:rsidP="008B5F3C">
      <w:pPr>
        <w:rPr>
          <w:rFonts w:asciiTheme="minorHAnsi" w:hAnsiTheme="minorHAnsi"/>
        </w:rPr>
      </w:pPr>
    </w:p>
    <w:p w14:paraId="4383C8A8" w14:textId="77777777" w:rsidR="0062589F" w:rsidRDefault="0062589F" w:rsidP="008B5F3C">
      <w:pPr>
        <w:rPr>
          <w:rFonts w:asciiTheme="minorHAnsi" w:hAnsiTheme="minorHAnsi"/>
        </w:rPr>
      </w:pPr>
    </w:p>
    <w:p w14:paraId="31B5AEF2" w14:textId="77777777" w:rsidR="0062589F" w:rsidRDefault="0062589F" w:rsidP="008B5F3C">
      <w:pPr>
        <w:rPr>
          <w:rFonts w:asciiTheme="minorHAnsi" w:hAnsiTheme="minorHAnsi"/>
        </w:rPr>
      </w:pPr>
    </w:p>
    <w:p w14:paraId="2205528E" w14:textId="77777777" w:rsidR="0062589F" w:rsidRDefault="0062589F" w:rsidP="008B5F3C">
      <w:pPr>
        <w:rPr>
          <w:rFonts w:asciiTheme="minorHAnsi" w:hAnsiTheme="minorHAnsi"/>
        </w:rPr>
      </w:pPr>
    </w:p>
    <w:p w14:paraId="413CE6DB" w14:textId="77777777" w:rsidR="0062589F" w:rsidRDefault="0062589F" w:rsidP="008B5F3C">
      <w:pPr>
        <w:rPr>
          <w:rFonts w:asciiTheme="minorHAnsi" w:hAnsiTheme="minorHAnsi"/>
        </w:rPr>
      </w:pPr>
    </w:p>
    <w:p w14:paraId="58712E28" w14:textId="77777777" w:rsidR="0062589F" w:rsidRDefault="0062589F" w:rsidP="008B5F3C">
      <w:pPr>
        <w:rPr>
          <w:rFonts w:asciiTheme="minorHAnsi" w:hAnsiTheme="minorHAnsi"/>
        </w:rPr>
      </w:pPr>
    </w:p>
    <w:p w14:paraId="0904A321" w14:textId="77777777" w:rsidR="0062589F" w:rsidRDefault="0062589F" w:rsidP="008B5F3C">
      <w:pPr>
        <w:rPr>
          <w:rFonts w:asciiTheme="minorHAnsi" w:hAnsiTheme="minorHAnsi"/>
        </w:rPr>
      </w:pPr>
    </w:p>
    <w:p w14:paraId="11F2E05D" w14:textId="77777777" w:rsidR="0062589F" w:rsidRDefault="0062589F" w:rsidP="008B5F3C">
      <w:pPr>
        <w:rPr>
          <w:rFonts w:asciiTheme="minorHAnsi" w:hAnsiTheme="minorHAnsi"/>
        </w:rPr>
      </w:pPr>
    </w:p>
    <w:p w14:paraId="2D960C2E" w14:textId="77777777" w:rsidR="0062589F" w:rsidRDefault="0062589F" w:rsidP="008B5F3C">
      <w:pPr>
        <w:rPr>
          <w:rFonts w:asciiTheme="minorHAnsi" w:hAnsiTheme="minorHAnsi"/>
        </w:rPr>
      </w:pPr>
    </w:p>
    <w:p w14:paraId="705E039F" w14:textId="77777777" w:rsidR="0062589F" w:rsidRDefault="0062589F" w:rsidP="008B5F3C">
      <w:pPr>
        <w:rPr>
          <w:rFonts w:asciiTheme="minorHAnsi" w:hAnsiTheme="minorHAnsi"/>
        </w:rPr>
      </w:pPr>
    </w:p>
    <w:p w14:paraId="61BDCC77" w14:textId="77777777" w:rsidR="0062589F" w:rsidRDefault="0062589F" w:rsidP="008B5F3C">
      <w:pPr>
        <w:rPr>
          <w:rFonts w:asciiTheme="minorHAnsi" w:hAnsiTheme="minorHAnsi"/>
        </w:rPr>
      </w:pPr>
    </w:p>
    <w:p w14:paraId="4959EC0A" w14:textId="77777777" w:rsidR="0062589F" w:rsidRDefault="0062589F" w:rsidP="008B5F3C">
      <w:pPr>
        <w:rPr>
          <w:rFonts w:asciiTheme="minorHAnsi" w:hAnsiTheme="minorHAnsi"/>
        </w:rPr>
      </w:pPr>
    </w:p>
    <w:p w14:paraId="19C10A4F" w14:textId="77777777" w:rsidR="0062589F" w:rsidRDefault="0062589F" w:rsidP="008B5F3C">
      <w:pPr>
        <w:rPr>
          <w:rFonts w:asciiTheme="minorHAnsi" w:hAnsiTheme="minorHAnsi"/>
        </w:rPr>
      </w:pPr>
    </w:p>
    <w:p w14:paraId="1DB547E7" w14:textId="77777777" w:rsidR="0062589F" w:rsidRDefault="0062589F" w:rsidP="008B5F3C">
      <w:pPr>
        <w:rPr>
          <w:rFonts w:asciiTheme="minorHAnsi" w:hAnsiTheme="minorHAnsi"/>
        </w:rPr>
      </w:pPr>
    </w:p>
    <w:p w14:paraId="68686CAE" w14:textId="3C74E407" w:rsidR="000E73CC" w:rsidRDefault="000E73CC" w:rsidP="00D53038">
      <w:pPr>
        <w:pStyle w:val="Titre"/>
        <w:jc w:val="both"/>
        <w:rPr>
          <w:rFonts w:asciiTheme="minorHAnsi" w:hAnsiTheme="minorHAnsi"/>
          <w:b w:val="0"/>
          <w:bCs w:val="0"/>
        </w:rPr>
      </w:pPr>
    </w:p>
    <w:p w14:paraId="091E387D" w14:textId="35E1ABA3" w:rsidR="007C5314" w:rsidRPr="003710A8" w:rsidRDefault="007C5314" w:rsidP="007C5314">
      <w:pPr>
        <w:pStyle w:val="Titre"/>
        <w:tabs>
          <w:tab w:val="num" w:pos="-4678"/>
        </w:tabs>
        <w:ind w:left="-426"/>
        <w:jc w:val="both"/>
        <w:rPr>
          <w:rFonts w:asciiTheme="minorHAnsi" w:hAnsiTheme="minorHAnsi"/>
          <w:b w:val="0"/>
          <w:bCs w:val="0"/>
          <w:sz w:val="20"/>
          <w:szCs w:val="20"/>
        </w:rPr>
      </w:pPr>
      <w:r w:rsidRPr="003710A8">
        <w:rPr>
          <w:rFonts w:asciiTheme="minorHAnsi" w:hAnsiTheme="minorHAnsi"/>
          <w:sz w:val="20"/>
          <w:szCs w:val="20"/>
        </w:rPr>
        <w:lastRenderedPageBreak/>
        <w:t xml:space="preserve">EQUIPEMENTS 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30"/>
      </w:tblGrid>
      <w:tr w:rsidR="007C5314" w:rsidRPr="003710A8" w14:paraId="68843287" w14:textId="77777777" w:rsidTr="00935449">
        <w:trPr>
          <w:trHeight w:val="1459"/>
        </w:trPr>
        <w:tc>
          <w:tcPr>
            <w:tcW w:w="9640" w:type="dxa"/>
            <w:shd w:val="clear" w:color="auto" w:fill="auto"/>
          </w:tcPr>
          <w:p w14:paraId="612D968E" w14:textId="77777777" w:rsidR="00CA3A7F" w:rsidRPr="003700DA" w:rsidRDefault="00CA3A7F" w:rsidP="00957074">
            <w:pPr>
              <w:numPr>
                <w:ilvl w:val="0"/>
                <w:numId w:val="18"/>
              </w:numPr>
              <w:autoSpaceDE/>
              <w:autoSpaceDN/>
              <w:spacing w:line="276" w:lineRule="auto"/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</w:pPr>
            <w:r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Microscopes optiques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 ;</w:t>
            </w:r>
          </w:p>
          <w:p w14:paraId="2CF5BAA0" w14:textId="77777777" w:rsidR="00CA3A7F" w:rsidRPr="003700DA" w:rsidRDefault="00CA3A7F" w:rsidP="00957074">
            <w:pPr>
              <w:numPr>
                <w:ilvl w:val="0"/>
                <w:numId w:val="18"/>
              </w:numPr>
              <w:autoSpaceDE/>
              <w:autoSpaceDN/>
              <w:spacing w:line="276" w:lineRule="auto"/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</w:pPr>
            <w:r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Agitateurs chauffants marque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 ;</w:t>
            </w:r>
          </w:p>
          <w:p w14:paraId="6A055B52" w14:textId="77777777" w:rsidR="00CA3A7F" w:rsidRPr="003700DA" w:rsidRDefault="00CA3A7F" w:rsidP="00957074">
            <w:pPr>
              <w:numPr>
                <w:ilvl w:val="0"/>
                <w:numId w:val="18"/>
              </w:numPr>
              <w:autoSpaceDE/>
              <w:autoSpaceDN/>
              <w:spacing w:line="276" w:lineRule="auto"/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</w:pPr>
            <w:r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Panier à tube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 ;</w:t>
            </w:r>
          </w:p>
          <w:p w14:paraId="6A8D58C4" w14:textId="77777777" w:rsidR="00CA3A7F" w:rsidRPr="003700DA" w:rsidRDefault="00CA3A7F" w:rsidP="00957074">
            <w:pPr>
              <w:numPr>
                <w:ilvl w:val="0"/>
                <w:numId w:val="18"/>
              </w:numPr>
              <w:autoSpaceDE/>
              <w:autoSpaceDN/>
              <w:spacing w:line="276" w:lineRule="auto"/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</w:pPr>
            <w:r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Pinces métalliques à disséquer sans griffes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 ;</w:t>
            </w:r>
          </w:p>
          <w:p w14:paraId="4B933A55" w14:textId="77777777" w:rsidR="00CA3A7F" w:rsidRPr="003700DA" w:rsidRDefault="00CA3A7F" w:rsidP="00957074">
            <w:pPr>
              <w:numPr>
                <w:ilvl w:val="0"/>
                <w:numId w:val="18"/>
              </w:numPr>
              <w:autoSpaceDE/>
              <w:autoSpaceDN/>
              <w:spacing w:line="276" w:lineRule="auto"/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</w:pPr>
            <w:r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Anse de platine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 ;</w:t>
            </w:r>
          </w:p>
          <w:p w14:paraId="6A31B4A1" w14:textId="77777777" w:rsidR="00CA3A7F" w:rsidRPr="003700DA" w:rsidRDefault="00CA3A7F" w:rsidP="00957074">
            <w:pPr>
              <w:numPr>
                <w:ilvl w:val="0"/>
                <w:numId w:val="18"/>
              </w:numPr>
              <w:autoSpaceDE/>
              <w:autoSpaceDN/>
              <w:spacing w:line="276" w:lineRule="auto"/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</w:pPr>
            <w:r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Poire pour Pipette Pasteur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 ;</w:t>
            </w:r>
          </w:p>
          <w:p w14:paraId="0FEB77F5" w14:textId="77777777" w:rsidR="00CA3A7F" w:rsidRPr="003700DA" w:rsidRDefault="00CA3A7F" w:rsidP="00957074">
            <w:pPr>
              <w:numPr>
                <w:ilvl w:val="0"/>
                <w:numId w:val="18"/>
              </w:numPr>
              <w:autoSpaceDE/>
              <w:autoSpaceDN/>
              <w:spacing w:line="276" w:lineRule="auto"/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</w:pPr>
            <w:r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Porte-lame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 ;</w:t>
            </w:r>
          </w:p>
          <w:p w14:paraId="5765A1F5" w14:textId="77777777" w:rsidR="00CA3A7F" w:rsidRPr="003700DA" w:rsidRDefault="00CA3A7F" w:rsidP="00957074">
            <w:pPr>
              <w:numPr>
                <w:ilvl w:val="0"/>
                <w:numId w:val="18"/>
              </w:numPr>
              <w:autoSpaceDE/>
              <w:autoSpaceDN/>
              <w:spacing w:line="276" w:lineRule="auto"/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</w:pPr>
            <w:r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Distributeurs de milieu de culture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 ;</w:t>
            </w:r>
          </w:p>
          <w:p w14:paraId="7103176E" w14:textId="77777777" w:rsidR="00CA3A7F" w:rsidRPr="003700DA" w:rsidRDefault="00CA3A7F" w:rsidP="00957074">
            <w:pPr>
              <w:numPr>
                <w:ilvl w:val="0"/>
                <w:numId w:val="18"/>
              </w:numPr>
              <w:autoSpaceDE/>
              <w:autoSpaceDN/>
              <w:spacing w:line="276" w:lineRule="auto"/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</w:pPr>
            <w:r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Balance de précision (20.00g à 2kg.00)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 ;</w:t>
            </w:r>
          </w:p>
          <w:p w14:paraId="1EA6D897" w14:textId="77777777" w:rsidR="00CA3A7F" w:rsidRPr="003700DA" w:rsidRDefault="00CA3A7F" w:rsidP="00957074">
            <w:pPr>
              <w:numPr>
                <w:ilvl w:val="0"/>
                <w:numId w:val="18"/>
              </w:numPr>
              <w:autoSpaceDE/>
              <w:autoSpaceDN/>
              <w:spacing w:line="276" w:lineRule="auto"/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</w:pPr>
            <w:r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Réfrigérateur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 ;</w:t>
            </w:r>
          </w:p>
          <w:p w14:paraId="01CFD5A0" w14:textId="77777777" w:rsidR="00CA3A7F" w:rsidRPr="003700DA" w:rsidRDefault="00CA3A7F" w:rsidP="00957074">
            <w:pPr>
              <w:numPr>
                <w:ilvl w:val="0"/>
                <w:numId w:val="18"/>
              </w:numPr>
              <w:autoSpaceDE/>
              <w:autoSpaceDN/>
              <w:spacing w:line="276" w:lineRule="auto"/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</w:pPr>
            <w:r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Surgélateur - 80°c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 ;</w:t>
            </w:r>
          </w:p>
          <w:p w14:paraId="1D431A84" w14:textId="77777777" w:rsidR="00CA3A7F" w:rsidRPr="003700DA" w:rsidRDefault="00CA3A7F" w:rsidP="00957074">
            <w:pPr>
              <w:numPr>
                <w:ilvl w:val="0"/>
                <w:numId w:val="18"/>
              </w:numPr>
              <w:autoSpaceDE/>
              <w:autoSpaceDN/>
              <w:spacing w:line="276" w:lineRule="auto"/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</w:pPr>
            <w:r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Compteur globulaire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 ;</w:t>
            </w:r>
          </w:p>
          <w:p w14:paraId="325D070F" w14:textId="77777777" w:rsidR="00CA3A7F" w:rsidRPr="003700DA" w:rsidRDefault="00CA3A7F" w:rsidP="00957074">
            <w:pPr>
              <w:numPr>
                <w:ilvl w:val="0"/>
                <w:numId w:val="18"/>
              </w:numPr>
              <w:autoSpaceDE/>
              <w:autoSpaceDN/>
              <w:spacing w:line="276" w:lineRule="auto"/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</w:pPr>
            <w:r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Automate de biochimie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 ;</w:t>
            </w:r>
          </w:p>
          <w:p w14:paraId="35E49168" w14:textId="77777777" w:rsidR="00CA3A7F" w:rsidRPr="003700DA" w:rsidRDefault="00CA3A7F" w:rsidP="00957074">
            <w:pPr>
              <w:numPr>
                <w:ilvl w:val="0"/>
                <w:numId w:val="18"/>
              </w:numPr>
              <w:autoSpaceDE/>
              <w:autoSpaceDN/>
              <w:spacing w:line="276" w:lineRule="auto"/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</w:pPr>
            <w:r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Photomètre à flamme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 ;</w:t>
            </w:r>
          </w:p>
          <w:p w14:paraId="1CAB1D26" w14:textId="77777777" w:rsidR="00CA3A7F" w:rsidRPr="003700DA" w:rsidRDefault="00CA3A7F" w:rsidP="00957074">
            <w:pPr>
              <w:numPr>
                <w:ilvl w:val="0"/>
                <w:numId w:val="18"/>
              </w:numPr>
              <w:autoSpaceDE/>
              <w:autoSpaceDN/>
              <w:spacing w:line="276" w:lineRule="auto"/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</w:pPr>
            <w:r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Chaine ELISA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 ;</w:t>
            </w:r>
          </w:p>
          <w:p w14:paraId="6B89F087" w14:textId="77777777" w:rsidR="00CA3A7F" w:rsidRPr="003700DA" w:rsidRDefault="00CA3A7F" w:rsidP="00957074">
            <w:pPr>
              <w:numPr>
                <w:ilvl w:val="0"/>
                <w:numId w:val="18"/>
              </w:numPr>
              <w:autoSpaceDE/>
              <w:autoSpaceDN/>
              <w:spacing w:line="276" w:lineRule="auto"/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</w:pPr>
            <w:r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Etuve (ordinaire et à CO2)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 ;</w:t>
            </w:r>
          </w:p>
          <w:p w14:paraId="25DD4DF3" w14:textId="77777777" w:rsidR="00CA3A7F" w:rsidRPr="003700DA" w:rsidRDefault="00CA3A7F" w:rsidP="00957074">
            <w:pPr>
              <w:numPr>
                <w:ilvl w:val="0"/>
                <w:numId w:val="18"/>
              </w:numPr>
              <w:autoSpaceDE/>
              <w:autoSpaceDN/>
              <w:spacing w:line="276" w:lineRule="auto"/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</w:pPr>
            <w:r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Autoclave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 ;</w:t>
            </w:r>
          </w:p>
          <w:p w14:paraId="36043420" w14:textId="77777777" w:rsidR="00CA3A7F" w:rsidRPr="003700DA" w:rsidRDefault="00CA3A7F" w:rsidP="00957074">
            <w:pPr>
              <w:numPr>
                <w:ilvl w:val="0"/>
                <w:numId w:val="18"/>
              </w:numPr>
              <w:autoSpaceDE/>
              <w:autoSpaceDN/>
              <w:spacing w:line="276" w:lineRule="auto"/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</w:pPr>
            <w:r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Stérilisateur à chaleur sèche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 ;</w:t>
            </w:r>
          </w:p>
          <w:p w14:paraId="5A508917" w14:textId="77777777" w:rsidR="00CA3A7F" w:rsidRPr="003700DA" w:rsidRDefault="00CA3A7F" w:rsidP="00957074">
            <w:pPr>
              <w:numPr>
                <w:ilvl w:val="0"/>
                <w:numId w:val="18"/>
              </w:numPr>
              <w:autoSpaceDE/>
              <w:autoSpaceDN/>
              <w:spacing w:line="276" w:lineRule="auto"/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</w:pPr>
            <w:r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Automate d’hématologie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 ;</w:t>
            </w:r>
          </w:p>
          <w:p w14:paraId="5EA80C8C" w14:textId="77777777" w:rsidR="00CA3A7F" w:rsidRPr="003700DA" w:rsidRDefault="00CA3A7F" w:rsidP="00957074">
            <w:pPr>
              <w:numPr>
                <w:ilvl w:val="0"/>
                <w:numId w:val="18"/>
              </w:numPr>
              <w:autoSpaceDE/>
              <w:autoSpaceDN/>
              <w:spacing w:line="276" w:lineRule="auto"/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</w:pPr>
            <w:r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Leuco mètre (5 touches)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 ;</w:t>
            </w:r>
          </w:p>
          <w:p w14:paraId="6FF644DA" w14:textId="77777777" w:rsidR="00CA3A7F" w:rsidRPr="003700DA" w:rsidRDefault="00CA3A7F" w:rsidP="00957074">
            <w:pPr>
              <w:numPr>
                <w:ilvl w:val="0"/>
                <w:numId w:val="18"/>
              </w:numPr>
              <w:autoSpaceDE/>
              <w:autoSpaceDN/>
              <w:spacing w:line="276" w:lineRule="auto"/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</w:pPr>
            <w:r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Densitomètre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 ;</w:t>
            </w:r>
          </w:p>
          <w:p w14:paraId="55BC51E9" w14:textId="77777777" w:rsidR="00CA3A7F" w:rsidRPr="00A42EB4" w:rsidRDefault="00CA3A7F" w:rsidP="00957074">
            <w:pPr>
              <w:numPr>
                <w:ilvl w:val="0"/>
                <w:numId w:val="18"/>
              </w:numPr>
              <w:autoSpaceDE/>
              <w:autoSpaceDN/>
              <w:spacing w:line="276" w:lineRule="auto"/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</w:pPr>
            <w:r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Hotte à flux laminaire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 ;</w:t>
            </w:r>
          </w:p>
          <w:p w14:paraId="349F3515" w14:textId="77777777" w:rsidR="00CA3A7F" w:rsidRPr="003700DA" w:rsidRDefault="00CA3A7F" w:rsidP="00957074">
            <w:pPr>
              <w:numPr>
                <w:ilvl w:val="0"/>
                <w:numId w:val="18"/>
              </w:numPr>
              <w:autoSpaceDE/>
              <w:autoSpaceDN/>
              <w:spacing w:line="276" w:lineRule="auto"/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</w:pPr>
            <w:r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Chambre froide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 ;</w:t>
            </w:r>
          </w:p>
          <w:p w14:paraId="5AC42D82" w14:textId="77777777" w:rsidR="00CA3A7F" w:rsidRPr="003700DA" w:rsidRDefault="00CA3A7F" w:rsidP="00957074">
            <w:pPr>
              <w:numPr>
                <w:ilvl w:val="0"/>
                <w:numId w:val="18"/>
              </w:numPr>
              <w:autoSpaceDE/>
              <w:autoSpaceDN/>
              <w:spacing w:line="276" w:lineRule="auto"/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</w:pPr>
            <w:r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Bec bunsen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 ;</w:t>
            </w:r>
          </w:p>
          <w:p w14:paraId="3312CDFC" w14:textId="77777777" w:rsidR="00CA3A7F" w:rsidRPr="003700DA" w:rsidRDefault="00CA3A7F" w:rsidP="00957074">
            <w:pPr>
              <w:numPr>
                <w:ilvl w:val="0"/>
                <w:numId w:val="18"/>
              </w:numPr>
              <w:autoSpaceDE/>
              <w:autoSpaceDN/>
              <w:spacing w:line="276" w:lineRule="auto"/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</w:pPr>
            <w:r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Bouteille de gaz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 ;</w:t>
            </w:r>
          </w:p>
          <w:p w14:paraId="73751CC1" w14:textId="77777777" w:rsidR="00CA3A7F" w:rsidRPr="003700DA" w:rsidRDefault="00CA3A7F" w:rsidP="00957074">
            <w:pPr>
              <w:numPr>
                <w:ilvl w:val="0"/>
                <w:numId w:val="18"/>
              </w:numPr>
              <w:autoSpaceDE/>
              <w:autoSpaceDN/>
              <w:spacing w:line="276" w:lineRule="auto"/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</w:pPr>
            <w:r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Poubelle en plastique 100 litres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 ;</w:t>
            </w:r>
          </w:p>
          <w:p w14:paraId="6EDCFAA4" w14:textId="77777777" w:rsidR="00CA3A7F" w:rsidRPr="003700DA" w:rsidRDefault="00CA3A7F" w:rsidP="00957074">
            <w:pPr>
              <w:numPr>
                <w:ilvl w:val="0"/>
                <w:numId w:val="18"/>
              </w:numPr>
              <w:autoSpaceDE/>
              <w:autoSpaceDN/>
              <w:spacing w:line="276" w:lineRule="auto"/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</w:pPr>
            <w:r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Spectrophotomètre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 ;</w:t>
            </w:r>
          </w:p>
          <w:p w14:paraId="2E886063" w14:textId="77777777" w:rsidR="00CA3A7F" w:rsidRPr="003700DA" w:rsidRDefault="00CA3A7F" w:rsidP="00957074">
            <w:pPr>
              <w:numPr>
                <w:ilvl w:val="0"/>
                <w:numId w:val="18"/>
              </w:numPr>
              <w:autoSpaceDE/>
              <w:autoSpaceDN/>
              <w:spacing w:line="276" w:lineRule="auto"/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</w:pPr>
            <w:proofErr w:type="spellStart"/>
            <w:r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Cyflow</w:t>
            </w:r>
            <w:proofErr w:type="spellEnd"/>
            <w:r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 xml:space="preserve"> pour le dosage des CD4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 ;</w:t>
            </w:r>
          </w:p>
          <w:p w14:paraId="40E684B7" w14:textId="77777777" w:rsidR="00CA3A7F" w:rsidRPr="003700DA" w:rsidRDefault="00CA3A7F" w:rsidP="00957074">
            <w:pPr>
              <w:numPr>
                <w:ilvl w:val="0"/>
                <w:numId w:val="18"/>
              </w:numPr>
              <w:autoSpaceDE/>
              <w:autoSpaceDN/>
              <w:spacing w:line="276" w:lineRule="auto"/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</w:pPr>
            <w:r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Centrifugeuse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 ;</w:t>
            </w:r>
          </w:p>
          <w:p w14:paraId="667E36A5" w14:textId="77777777" w:rsidR="00CA3A7F" w:rsidRPr="003700DA" w:rsidRDefault="00CA3A7F" w:rsidP="00957074">
            <w:pPr>
              <w:numPr>
                <w:ilvl w:val="0"/>
                <w:numId w:val="18"/>
              </w:numPr>
              <w:autoSpaceDE/>
              <w:autoSpaceDN/>
              <w:spacing w:line="276" w:lineRule="auto"/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</w:pPr>
            <w:r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Centrifugeuse à hématocrite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 ;</w:t>
            </w:r>
          </w:p>
          <w:p w14:paraId="130353CD" w14:textId="77777777" w:rsidR="00CA3A7F" w:rsidRPr="003700DA" w:rsidRDefault="00CA3A7F" w:rsidP="00957074">
            <w:pPr>
              <w:numPr>
                <w:ilvl w:val="0"/>
                <w:numId w:val="18"/>
              </w:numPr>
              <w:autoSpaceDE/>
              <w:autoSpaceDN/>
              <w:spacing w:line="276" w:lineRule="auto"/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</w:pPr>
            <w:r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 xml:space="preserve">Agitateur de </w:t>
            </w:r>
            <w:proofErr w:type="spellStart"/>
            <w:r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kline</w:t>
            </w:r>
            <w:proofErr w:type="spellEnd"/>
            <w:r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 xml:space="preserve"> pour les VDRL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 ;</w:t>
            </w:r>
          </w:p>
          <w:p w14:paraId="01B29C9E" w14:textId="77777777" w:rsidR="00CA3A7F" w:rsidRPr="003700DA" w:rsidRDefault="00CA3A7F" w:rsidP="00957074">
            <w:pPr>
              <w:numPr>
                <w:ilvl w:val="0"/>
                <w:numId w:val="18"/>
              </w:numPr>
              <w:autoSpaceDE/>
              <w:autoSpaceDN/>
              <w:spacing w:line="276" w:lineRule="auto"/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</w:pPr>
            <w:proofErr w:type="spellStart"/>
            <w:proofErr w:type="gramStart"/>
            <w:r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Rhésuscope</w:t>
            </w:r>
            <w:proofErr w:type="spellEnd"/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;</w:t>
            </w:r>
            <w:proofErr w:type="gramEnd"/>
          </w:p>
          <w:p w14:paraId="3C2F1544" w14:textId="77777777" w:rsidR="00CA3A7F" w:rsidRPr="003700DA" w:rsidRDefault="00CA3A7F" w:rsidP="00957074">
            <w:pPr>
              <w:numPr>
                <w:ilvl w:val="0"/>
                <w:numId w:val="18"/>
              </w:numPr>
              <w:autoSpaceDE/>
              <w:autoSpaceDN/>
              <w:spacing w:line="276" w:lineRule="auto"/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</w:pPr>
            <w:r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Pipette sérologique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 ;</w:t>
            </w:r>
          </w:p>
          <w:p w14:paraId="754FB090" w14:textId="77777777" w:rsidR="00CA3A7F" w:rsidRPr="003700DA" w:rsidRDefault="00CA3A7F" w:rsidP="00957074">
            <w:pPr>
              <w:numPr>
                <w:ilvl w:val="0"/>
                <w:numId w:val="18"/>
              </w:numPr>
              <w:autoSpaceDE/>
              <w:autoSpaceDN/>
              <w:spacing w:line="276" w:lineRule="auto"/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</w:pPr>
            <w:r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Eprouvette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 ;</w:t>
            </w:r>
          </w:p>
          <w:p w14:paraId="0D357382" w14:textId="77777777" w:rsidR="00CA3A7F" w:rsidRPr="00A42EB4" w:rsidRDefault="00CA3A7F" w:rsidP="00957074">
            <w:pPr>
              <w:numPr>
                <w:ilvl w:val="0"/>
                <w:numId w:val="18"/>
              </w:numPr>
              <w:autoSpaceDE/>
              <w:autoSpaceDN/>
              <w:spacing w:line="276" w:lineRule="auto"/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</w:pPr>
            <w:r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Micropipette 5 à 50 µl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 xml:space="preserve">, </w:t>
            </w:r>
            <w:r w:rsidRP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10 à 200 µl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 xml:space="preserve">, </w:t>
            </w:r>
            <w:r w:rsidRP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100 à 1000 µl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 ;</w:t>
            </w:r>
          </w:p>
          <w:p w14:paraId="569D0AFB" w14:textId="77777777" w:rsidR="00CA3A7F" w:rsidRPr="003700DA" w:rsidRDefault="00CA3A7F" w:rsidP="00957074">
            <w:pPr>
              <w:numPr>
                <w:ilvl w:val="0"/>
                <w:numId w:val="18"/>
              </w:numPr>
              <w:autoSpaceDE/>
              <w:autoSpaceDN/>
              <w:spacing w:line="276" w:lineRule="auto"/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</w:pPr>
            <w:r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Ballon à fond plat de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 xml:space="preserve"> </w:t>
            </w:r>
            <w:r w:rsidR="00A42EB4"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500 ml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,</w:t>
            </w:r>
            <w:r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 xml:space="preserve"> 1 litre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 xml:space="preserve">, </w:t>
            </w:r>
            <w:r w:rsidR="00A42EB4"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2 litre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s ;</w:t>
            </w:r>
          </w:p>
          <w:p w14:paraId="61BB2755" w14:textId="77777777" w:rsidR="00CA3A7F" w:rsidRPr="00A42EB4" w:rsidRDefault="00CA3A7F" w:rsidP="00957074">
            <w:pPr>
              <w:numPr>
                <w:ilvl w:val="0"/>
                <w:numId w:val="18"/>
              </w:numPr>
              <w:autoSpaceDE/>
              <w:autoSpaceDN/>
              <w:spacing w:line="276" w:lineRule="auto"/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</w:pPr>
            <w:r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Boîte de pétri en verre de 60 mm de diamètre A.10.412.07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 xml:space="preserve">, </w:t>
            </w:r>
            <w:r w:rsidRP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90 mm de diamètre A.12.082.42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 ;</w:t>
            </w:r>
          </w:p>
          <w:p w14:paraId="63E0D426" w14:textId="77777777" w:rsidR="00CA3A7F" w:rsidRPr="003700DA" w:rsidRDefault="00CA3A7F" w:rsidP="00957074">
            <w:pPr>
              <w:numPr>
                <w:ilvl w:val="0"/>
                <w:numId w:val="18"/>
              </w:numPr>
              <w:autoSpaceDE/>
              <w:autoSpaceDN/>
              <w:spacing w:line="276" w:lineRule="auto"/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</w:pPr>
            <w:r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Tubes à essai en pyrex à vis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 ;</w:t>
            </w:r>
          </w:p>
          <w:p w14:paraId="4337A1B4" w14:textId="77777777" w:rsidR="00C95E5C" w:rsidRPr="00A42EB4" w:rsidRDefault="00CA3A7F" w:rsidP="00957074">
            <w:pPr>
              <w:numPr>
                <w:ilvl w:val="0"/>
                <w:numId w:val="18"/>
              </w:numPr>
              <w:autoSpaceDE/>
              <w:autoSpaceDN/>
              <w:spacing w:line="276" w:lineRule="auto"/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</w:pPr>
            <w:r w:rsidRPr="003700DA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Tubes à hémolyse en plastique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 xml:space="preserve">, </w:t>
            </w:r>
            <w:r w:rsidRP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hémolyse en verre</w:t>
            </w:r>
            <w:r w:rsidR="00A42EB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 ;</w:t>
            </w:r>
          </w:p>
          <w:p w14:paraId="48433F72" w14:textId="77777777" w:rsidR="00C95E5C" w:rsidRPr="004C1E94" w:rsidRDefault="00C95E5C" w:rsidP="00957074">
            <w:pPr>
              <w:numPr>
                <w:ilvl w:val="0"/>
                <w:numId w:val="18"/>
              </w:numPr>
              <w:autoSpaceDE/>
              <w:autoSpaceDN/>
              <w:spacing w:line="276" w:lineRule="auto"/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</w:pPr>
            <w:r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Boîte de pansement</w:t>
            </w:r>
            <w:r w:rsidR="00414275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 ;</w:t>
            </w:r>
          </w:p>
          <w:p w14:paraId="56E5D613" w14:textId="77777777" w:rsidR="00C95E5C" w:rsidRDefault="00414275" w:rsidP="00957074">
            <w:pPr>
              <w:numPr>
                <w:ilvl w:val="0"/>
                <w:numId w:val="18"/>
              </w:numPr>
              <w:autoSpaceDE/>
              <w:autoSpaceDN/>
              <w:spacing w:line="276" w:lineRule="auto"/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</w:pPr>
            <w:r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Tambours ;</w:t>
            </w:r>
          </w:p>
          <w:p w14:paraId="4A5272B0" w14:textId="77777777" w:rsidR="004C1E94" w:rsidRDefault="004C1E94" w:rsidP="00957074">
            <w:pPr>
              <w:numPr>
                <w:ilvl w:val="0"/>
                <w:numId w:val="18"/>
              </w:numPr>
              <w:autoSpaceDE/>
              <w:autoSpaceDN/>
              <w:spacing w:line="276" w:lineRule="auto"/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</w:pPr>
            <w:proofErr w:type="gramStart"/>
            <w:r w:rsidRPr="004C1E94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Plateaux</w:t>
            </w:r>
            <w:r w:rsidR="00414275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;</w:t>
            </w:r>
            <w:proofErr w:type="gramEnd"/>
          </w:p>
          <w:p w14:paraId="5806B755" w14:textId="77777777" w:rsidR="00414275" w:rsidRDefault="00414275" w:rsidP="00957074">
            <w:pPr>
              <w:pStyle w:val="Paragraphedeliste"/>
              <w:numPr>
                <w:ilvl w:val="0"/>
                <w:numId w:val="18"/>
              </w:numPr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</w:pPr>
            <w:proofErr w:type="gramStart"/>
            <w:r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Trotteuse;</w:t>
            </w:r>
            <w:proofErr w:type="gramEnd"/>
          </w:p>
          <w:p w14:paraId="50159F11" w14:textId="568243BE" w:rsidR="007C5314" w:rsidRPr="00D53038" w:rsidRDefault="00414275" w:rsidP="00D53038">
            <w:pPr>
              <w:pStyle w:val="Paragraphedeliste"/>
              <w:numPr>
                <w:ilvl w:val="0"/>
                <w:numId w:val="18"/>
              </w:numPr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</w:pPr>
            <w:r w:rsidRPr="00414275">
              <w:rPr>
                <w:rFonts w:asciiTheme="minorHAnsi" w:hAnsiTheme="minorHAnsi"/>
                <w:bCs/>
                <w:color w:val="000000" w:themeColor="text1"/>
                <w:sz w:val="22"/>
                <w:szCs w:val="24"/>
              </w:rPr>
              <w:t>Matériels et équipements bureautiques et informatiques</w:t>
            </w:r>
          </w:p>
        </w:tc>
      </w:tr>
    </w:tbl>
    <w:p w14:paraId="32935FB4" w14:textId="77777777" w:rsidR="007C5314" w:rsidRPr="003710A8" w:rsidRDefault="007C5314" w:rsidP="007C5314">
      <w:pPr>
        <w:pStyle w:val="Titre"/>
        <w:tabs>
          <w:tab w:val="num" w:pos="-4678"/>
        </w:tabs>
        <w:ind w:left="-426"/>
        <w:jc w:val="both"/>
        <w:rPr>
          <w:rFonts w:asciiTheme="minorHAnsi" w:hAnsiTheme="minorHAnsi"/>
          <w:b w:val="0"/>
          <w:bCs w:val="0"/>
          <w:sz w:val="20"/>
          <w:szCs w:val="20"/>
        </w:rPr>
      </w:pPr>
    </w:p>
    <w:p w14:paraId="5ACB3D21" w14:textId="77777777" w:rsidR="0030316A" w:rsidRDefault="0030316A">
      <w:pPr>
        <w:autoSpaceDE/>
        <w:autoSpaceDN/>
        <w:spacing w:after="200" w:line="276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br w:type="page"/>
      </w:r>
    </w:p>
    <w:p w14:paraId="7D480ED3" w14:textId="77777777" w:rsidR="007C5314" w:rsidRPr="00F22569" w:rsidRDefault="007C5314" w:rsidP="00441632">
      <w:pPr>
        <w:pStyle w:val="Titre"/>
        <w:tabs>
          <w:tab w:val="left" w:pos="4055"/>
        </w:tabs>
        <w:jc w:val="both"/>
        <w:rPr>
          <w:rFonts w:asciiTheme="minorHAnsi" w:hAnsiTheme="minorHAnsi"/>
          <w:b w:val="0"/>
          <w:bCs w:val="0"/>
          <w:sz w:val="2"/>
          <w:szCs w:val="20"/>
        </w:rPr>
      </w:pPr>
    </w:p>
    <w:p w14:paraId="506D9D54" w14:textId="6812303D" w:rsidR="00722A82" w:rsidRPr="00722A82" w:rsidRDefault="00F31DF1" w:rsidP="00D53038">
      <w:pPr>
        <w:autoSpaceDE/>
        <w:autoSpaceDN/>
        <w:ind w:left="-426"/>
        <w:jc w:val="center"/>
        <w:rPr>
          <w:rFonts w:ascii="Calibri" w:eastAsia="Calibri" w:hAnsi="Calibri" w:cs="Calibri"/>
          <w:b/>
          <w:color w:val="000000" w:themeColor="text1"/>
          <w:szCs w:val="22"/>
        </w:rPr>
      </w:pPr>
      <w:r w:rsidRPr="00441632">
        <w:rPr>
          <w:rFonts w:ascii="Calibri" w:eastAsia="Calibri" w:hAnsi="Calibri" w:cs="Calibri"/>
          <w:b/>
          <w:color w:val="000000" w:themeColor="text1"/>
          <w:szCs w:val="22"/>
        </w:rPr>
        <w:t>ENSEIGNANTS PERMANENTS DE L’ETABLISSEMENT</w:t>
      </w:r>
    </w:p>
    <w:tbl>
      <w:tblPr>
        <w:tblW w:w="304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76"/>
        <w:gridCol w:w="1400"/>
        <w:gridCol w:w="1535"/>
        <w:gridCol w:w="1109"/>
      </w:tblGrid>
      <w:tr w:rsidR="00D53038" w:rsidRPr="003D03B3" w14:paraId="6883F1ED" w14:textId="77777777" w:rsidTr="00D53038">
        <w:trPr>
          <w:jc w:val="center"/>
        </w:trPr>
        <w:tc>
          <w:tcPr>
            <w:tcW w:w="1465" w:type="pct"/>
          </w:tcPr>
          <w:p w14:paraId="18396FEB" w14:textId="77777777" w:rsidR="00D53038" w:rsidRPr="00441632" w:rsidRDefault="00D53038" w:rsidP="00BA78C9">
            <w:pPr>
              <w:tabs>
                <w:tab w:val="num" w:pos="-4322"/>
              </w:tabs>
              <w:jc w:val="center"/>
              <w:rPr>
                <w:rFonts w:asciiTheme="majorHAnsi" w:hAnsiTheme="majorHAnsi"/>
                <w:b/>
                <w:bCs/>
                <w:color w:val="000000" w:themeColor="text1"/>
                <w:sz w:val="16"/>
                <w:szCs w:val="18"/>
              </w:rPr>
            </w:pPr>
            <w:r w:rsidRPr="00441632">
              <w:rPr>
                <w:rFonts w:asciiTheme="majorHAnsi" w:hAnsiTheme="majorHAnsi"/>
                <w:b/>
                <w:bCs/>
                <w:color w:val="000000" w:themeColor="text1"/>
                <w:sz w:val="16"/>
                <w:szCs w:val="18"/>
              </w:rPr>
              <w:t>Nom des enseignants chercheurs</w:t>
            </w:r>
          </w:p>
        </w:tc>
        <w:tc>
          <w:tcPr>
            <w:tcW w:w="1224" w:type="pct"/>
          </w:tcPr>
          <w:p w14:paraId="6E873A06" w14:textId="77777777" w:rsidR="00D53038" w:rsidRPr="00441632" w:rsidRDefault="00D53038" w:rsidP="00BA78C9">
            <w:pPr>
              <w:tabs>
                <w:tab w:val="num" w:pos="-4322"/>
              </w:tabs>
              <w:jc w:val="center"/>
              <w:rPr>
                <w:rFonts w:asciiTheme="majorHAnsi" w:hAnsiTheme="majorHAnsi"/>
                <w:b/>
                <w:bCs/>
                <w:color w:val="000000" w:themeColor="text1"/>
                <w:sz w:val="16"/>
                <w:szCs w:val="18"/>
              </w:rPr>
            </w:pPr>
            <w:r w:rsidRPr="00441632">
              <w:rPr>
                <w:rFonts w:asciiTheme="majorHAnsi" w:hAnsiTheme="majorHAnsi"/>
                <w:b/>
                <w:bCs/>
                <w:color w:val="000000" w:themeColor="text1"/>
                <w:sz w:val="16"/>
                <w:szCs w:val="18"/>
              </w:rPr>
              <w:t>Grade</w:t>
            </w:r>
          </w:p>
        </w:tc>
        <w:tc>
          <w:tcPr>
            <w:tcW w:w="1342" w:type="pct"/>
          </w:tcPr>
          <w:p w14:paraId="54C9E619" w14:textId="77777777" w:rsidR="00D53038" w:rsidRPr="00441632" w:rsidRDefault="00D53038" w:rsidP="00BA78C9">
            <w:pPr>
              <w:tabs>
                <w:tab w:val="num" w:pos="-4322"/>
              </w:tabs>
              <w:jc w:val="center"/>
              <w:rPr>
                <w:rFonts w:asciiTheme="majorHAnsi" w:hAnsiTheme="majorHAnsi"/>
                <w:b/>
                <w:bCs/>
                <w:color w:val="000000" w:themeColor="text1"/>
                <w:sz w:val="16"/>
                <w:szCs w:val="18"/>
              </w:rPr>
            </w:pPr>
            <w:r w:rsidRPr="00441632">
              <w:rPr>
                <w:rFonts w:asciiTheme="majorHAnsi" w:hAnsiTheme="majorHAnsi"/>
                <w:b/>
                <w:bCs/>
                <w:color w:val="000000" w:themeColor="text1"/>
                <w:sz w:val="16"/>
                <w:szCs w:val="18"/>
              </w:rPr>
              <w:t>Discipline de rattachement</w:t>
            </w:r>
          </w:p>
        </w:tc>
        <w:tc>
          <w:tcPr>
            <w:tcW w:w="969" w:type="pct"/>
          </w:tcPr>
          <w:p w14:paraId="608D38E7" w14:textId="77777777" w:rsidR="00D53038" w:rsidRPr="00441632" w:rsidRDefault="00D53038" w:rsidP="00BA78C9">
            <w:pPr>
              <w:tabs>
                <w:tab w:val="num" w:pos="-4322"/>
              </w:tabs>
              <w:jc w:val="center"/>
              <w:rPr>
                <w:rFonts w:asciiTheme="majorHAnsi" w:hAnsiTheme="majorHAnsi"/>
                <w:b/>
                <w:bCs/>
                <w:color w:val="000000" w:themeColor="text1"/>
                <w:sz w:val="16"/>
                <w:szCs w:val="18"/>
              </w:rPr>
            </w:pPr>
            <w:r w:rsidRPr="00441632">
              <w:rPr>
                <w:rFonts w:asciiTheme="majorHAnsi" w:hAnsiTheme="majorHAnsi"/>
                <w:b/>
                <w:bCs/>
                <w:color w:val="000000" w:themeColor="text1"/>
                <w:sz w:val="16"/>
                <w:szCs w:val="18"/>
              </w:rPr>
              <w:t>Diplôme le plus élevé</w:t>
            </w:r>
          </w:p>
        </w:tc>
      </w:tr>
      <w:tr w:rsidR="00D53038" w:rsidRPr="003D03B3" w14:paraId="2084CD59" w14:textId="77777777" w:rsidTr="00D53038">
        <w:trPr>
          <w:trHeight w:val="1142"/>
          <w:jc w:val="center"/>
        </w:trPr>
        <w:tc>
          <w:tcPr>
            <w:tcW w:w="1465" w:type="pct"/>
            <w:vAlign w:val="center"/>
          </w:tcPr>
          <w:p w14:paraId="28E50709" w14:textId="77777777" w:rsidR="00D53038" w:rsidRPr="00C35F13" w:rsidRDefault="00D53038" w:rsidP="00BA78C9">
            <w:pPr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C35F13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Moussa DOUMBIA</w:t>
            </w:r>
          </w:p>
        </w:tc>
        <w:tc>
          <w:tcPr>
            <w:tcW w:w="1224" w:type="pct"/>
            <w:vAlign w:val="center"/>
          </w:tcPr>
          <w:p w14:paraId="754BBA5C" w14:textId="77777777" w:rsidR="00D53038" w:rsidRPr="00C35F13" w:rsidRDefault="00D53038" w:rsidP="00BA78C9">
            <w:pPr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C35F13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Assistant médical</w:t>
            </w:r>
          </w:p>
        </w:tc>
        <w:tc>
          <w:tcPr>
            <w:tcW w:w="1342" w:type="pct"/>
            <w:vAlign w:val="center"/>
          </w:tcPr>
          <w:p w14:paraId="7539504F" w14:textId="77777777" w:rsidR="00D53038" w:rsidRPr="00C35F13" w:rsidRDefault="00D53038" w:rsidP="00BA78C9">
            <w:pP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>Sciences infirmiè</w:t>
            </w:r>
            <w:r w:rsidRPr="00C35F13"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>r</w:t>
            </w:r>
            <w: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>e</w:t>
            </w:r>
            <w:r w:rsidRPr="00C35F13"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>s</w:t>
            </w:r>
          </w:p>
        </w:tc>
        <w:tc>
          <w:tcPr>
            <w:tcW w:w="969" w:type="pct"/>
            <w:vAlign w:val="center"/>
          </w:tcPr>
          <w:p w14:paraId="32CACE54" w14:textId="77777777" w:rsidR="00D53038" w:rsidRPr="00441632" w:rsidRDefault="00D53038" w:rsidP="00441632">
            <w:pPr>
              <w:tabs>
                <w:tab w:val="num" w:pos="1494"/>
              </w:tabs>
              <w:jc w:val="center"/>
              <w:rPr>
                <w:rFonts w:asciiTheme="majorHAnsi" w:hAnsiTheme="majorHAnsi"/>
                <w:i/>
                <w:color w:val="000000" w:themeColor="text1"/>
                <w:sz w:val="18"/>
                <w:szCs w:val="18"/>
              </w:rPr>
            </w:pPr>
            <w:r w:rsidRPr="00441632">
              <w:rPr>
                <w:rFonts w:asciiTheme="majorHAnsi" w:hAnsiTheme="majorHAnsi"/>
                <w:i/>
                <w:color w:val="000000" w:themeColor="text1"/>
                <w:sz w:val="18"/>
                <w:szCs w:val="18"/>
              </w:rPr>
              <w:t>Master</w:t>
            </w:r>
          </w:p>
        </w:tc>
      </w:tr>
      <w:tr w:rsidR="00D53038" w:rsidRPr="003D03B3" w14:paraId="475AFCE8" w14:textId="77777777" w:rsidTr="00D53038">
        <w:trPr>
          <w:jc w:val="center"/>
        </w:trPr>
        <w:tc>
          <w:tcPr>
            <w:tcW w:w="1465" w:type="pct"/>
            <w:vAlign w:val="center"/>
          </w:tcPr>
          <w:p w14:paraId="4532B6DF" w14:textId="77777777" w:rsidR="00D53038" w:rsidRPr="00441632" w:rsidRDefault="00D53038" w:rsidP="00441632">
            <w:pPr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proofErr w:type="spellStart"/>
            <w:r w:rsidRPr="00441632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Kolon</w:t>
            </w:r>
            <w:proofErr w:type="spellEnd"/>
            <w:r w:rsidRPr="00441632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 KONARE</w:t>
            </w:r>
          </w:p>
        </w:tc>
        <w:tc>
          <w:tcPr>
            <w:tcW w:w="1224" w:type="pct"/>
            <w:vAlign w:val="center"/>
          </w:tcPr>
          <w:p w14:paraId="459E6EFD" w14:textId="77777777" w:rsidR="00D53038" w:rsidRPr="00441632" w:rsidRDefault="00D53038" w:rsidP="00441632">
            <w:pPr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441632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Médecin </w:t>
            </w:r>
          </w:p>
        </w:tc>
        <w:tc>
          <w:tcPr>
            <w:tcW w:w="1342" w:type="pct"/>
            <w:vAlign w:val="center"/>
          </w:tcPr>
          <w:p w14:paraId="6A14C1EA" w14:textId="77777777" w:rsidR="00D53038" w:rsidRPr="00441632" w:rsidRDefault="00D53038" w:rsidP="00441632">
            <w:pP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</w:pPr>
            <w:r w:rsidRPr="00441632"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>Science médicale</w:t>
            </w:r>
          </w:p>
        </w:tc>
        <w:tc>
          <w:tcPr>
            <w:tcW w:w="969" w:type="pct"/>
            <w:vAlign w:val="center"/>
          </w:tcPr>
          <w:p w14:paraId="39601E53" w14:textId="77777777" w:rsidR="00D53038" w:rsidRPr="00441632" w:rsidRDefault="00D53038" w:rsidP="00441632">
            <w:pPr>
              <w:tabs>
                <w:tab w:val="num" w:pos="1494"/>
              </w:tabs>
              <w:jc w:val="center"/>
              <w:rPr>
                <w:rFonts w:asciiTheme="majorHAnsi" w:hAnsiTheme="majorHAnsi"/>
                <w:i/>
                <w:color w:val="000000" w:themeColor="text1"/>
                <w:sz w:val="18"/>
                <w:szCs w:val="18"/>
              </w:rPr>
            </w:pPr>
            <w:r w:rsidRPr="00441632">
              <w:rPr>
                <w:rFonts w:asciiTheme="majorHAnsi" w:hAnsiTheme="majorHAnsi"/>
                <w:i/>
                <w:color w:val="000000" w:themeColor="text1"/>
                <w:sz w:val="18"/>
                <w:szCs w:val="18"/>
              </w:rPr>
              <w:t>Doctorat</w:t>
            </w:r>
          </w:p>
        </w:tc>
      </w:tr>
      <w:tr w:rsidR="00D53038" w:rsidRPr="003D03B3" w14:paraId="49C5B281" w14:textId="77777777" w:rsidTr="00D53038">
        <w:trPr>
          <w:jc w:val="center"/>
        </w:trPr>
        <w:tc>
          <w:tcPr>
            <w:tcW w:w="1465" w:type="pct"/>
            <w:vAlign w:val="center"/>
          </w:tcPr>
          <w:p w14:paraId="08A52AA6" w14:textId="77777777" w:rsidR="00D53038" w:rsidRPr="00441632" w:rsidRDefault="00D53038" w:rsidP="00441632">
            <w:pPr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proofErr w:type="spellStart"/>
            <w:r w:rsidRPr="00441632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Mamady</w:t>
            </w:r>
            <w:proofErr w:type="spellEnd"/>
            <w:r w:rsidRPr="00441632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 MOUGARE</w:t>
            </w:r>
          </w:p>
        </w:tc>
        <w:tc>
          <w:tcPr>
            <w:tcW w:w="1224" w:type="pct"/>
            <w:vAlign w:val="center"/>
          </w:tcPr>
          <w:p w14:paraId="4361D807" w14:textId="77777777" w:rsidR="00D53038" w:rsidRPr="00441632" w:rsidRDefault="00D53038" w:rsidP="00441632">
            <w:pPr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441632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Pharmacien</w:t>
            </w:r>
          </w:p>
        </w:tc>
        <w:tc>
          <w:tcPr>
            <w:tcW w:w="1342" w:type="pct"/>
            <w:vAlign w:val="center"/>
          </w:tcPr>
          <w:p w14:paraId="1BA96773" w14:textId="77777777" w:rsidR="00D53038" w:rsidRPr="00441632" w:rsidRDefault="00D53038" w:rsidP="00441632">
            <w:pPr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441632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Sciences pharmaceutiques </w:t>
            </w:r>
          </w:p>
        </w:tc>
        <w:tc>
          <w:tcPr>
            <w:tcW w:w="969" w:type="pct"/>
            <w:vAlign w:val="center"/>
          </w:tcPr>
          <w:p w14:paraId="4CF277A0" w14:textId="77777777" w:rsidR="00D53038" w:rsidRPr="00441632" w:rsidRDefault="00D53038" w:rsidP="00441632">
            <w:pPr>
              <w:tabs>
                <w:tab w:val="num" w:pos="1494"/>
              </w:tabs>
              <w:jc w:val="center"/>
              <w:rPr>
                <w:rFonts w:asciiTheme="majorHAnsi" w:hAnsiTheme="majorHAnsi"/>
                <w:i/>
                <w:color w:val="000000" w:themeColor="text1"/>
                <w:sz w:val="18"/>
                <w:szCs w:val="18"/>
              </w:rPr>
            </w:pPr>
            <w:r w:rsidRPr="00441632">
              <w:rPr>
                <w:rFonts w:asciiTheme="majorHAnsi" w:hAnsiTheme="majorHAnsi"/>
                <w:i/>
                <w:color w:val="000000" w:themeColor="text1"/>
                <w:sz w:val="18"/>
                <w:szCs w:val="18"/>
              </w:rPr>
              <w:t>Doctorat</w:t>
            </w:r>
          </w:p>
        </w:tc>
      </w:tr>
      <w:tr w:rsidR="00D53038" w:rsidRPr="003D03B3" w14:paraId="784D78C6" w14:textId="77777777" w:rsidTr="00D53038">
        <w:trPr>
          <w:jc w:val="center"/>
        </w:trPr>
        <w:tc>
          <w:tcPr>
            <w:tcW w:w="1465" w:type="pct"/>
            <w:vAlign w:val="center"/>
          </w:tcPr>
          <w:p w14:paraId="405DE524" w14:textId="77777777" w:rsidR="00D53038" w:rsidRPr="00441632" w:rsidRDefault="00D53038" w:rsidP="00F060D3">
            <w:pP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</w:pPr>
            <w:r w:rsidRPr="00441632"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>Mamadou KANADJIGUI</w:t>
            </w:r>
          </w:p>
        </w:tc>
        <w:tc>
          <w:tcPr>
            <w:tcW w:w="1224" w:type="pct"/>
            <w:vAlign w:val="center"/>
          </w:tcPr>
          <w:p w14:paraId="6D2C6D98" w14:textId="77777777" w:rsidR="00D53038" w:rsidRPr="00441632" w:rsidRDefault="00D53038" w:rsidP="00441632">
            <w:pP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</w:pPr>
            <w:r w:rsidRPr="00441632"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>Microbiologiste</w:t>
            </w:r>
          </w:p>
        </w:tc>
        <w:tc>
          <w:tcPr>
            <w:tcW w:w="1342" w:type="pct"/>
            <w:vAlign w:val="center"/>
          </w:tcPr>
          <w:p w14:paraId="5C75400D" w14:textId="77777777" w:rsidR="00D53038" w:rsidRPr="00441632" w:rsidRDefault="00D53038" w:rsidP="00441632">
            <w:pP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</w:pPr>
            <w:r w:rsidRPr="00441632"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>Microbiologie</w:t>
            </w:r>
          </w:p>
        </w:tc>
        <w:tc>
          <w:tcPr>
            <w:tcW w:w="969" w:type="pct"/>
            <w:vAlign w:val="center"/>
          </w:tcPr>
          <w:p w14:paraId="192718DA" w14:textId="77777777" w:rsidR="00D53038" w:rsidRPr="00441632" w:rsidRDefault="00D53038" w:rsidP="00441632">
            <w:pPr>
              <w:tabs>
                <w:tab w:val="num" w:pos="1494"/>
              </w:tabs>
              <w:jc w:val="center"/>
              <w:rPr>
                <w:rFonts w:asciiTheme="majorHAnsi" w:hAnsiTheme="majorHAnsi"/>
                <w:i/>
                <w:color w:val="000000" w:themeColor="text1"/>
                <w:sz w:val="18"/>
                <w:szCs w:val="18"/>
              </w:rPr>
            </w:pPr>
            <w:r w:rsidRPr="00441632">
              <w:rPr>
                <w:rFonts w:asciiTheme="majorHAnsi" w:hAnsiTheme="majorHAnsi"/>
                <w:i/>
                <w:color w:val="000000" w:themeColor="text1"/>
                <w:sz w:val="18"/>
                <w:szCs w:val="18"/>
              </w:rPr>
              <w:t>Master</w:t>
            </w:r>
          </w:p>
        </w:tc>
      </w:tr>
    </w:tbl>
    <w:p w14:paraId="4F1F32F9" w14:textId="77777777" w:rsidR="007C5314" w:rsidRPr="00F22569" w:rsidRDefault="007C5314" w:rsidP="00D07FAC">
      <w:pPr>
        <w:pStyle w:val="Titre"/>
        <w:tabs>
          <w:tab w:val="num" w:pos="-4820"/>
        </w:tabs>
        <w:jc w:val="both"/>
        <w:rPr>
          <w:rFonts w:asciiTheme="minorHAnsi" w:hAnsiTheme="minorHAnsi"/>
          <w:b w:val="0"/>
          <w:bCs w:val="0"/>
          <w:color w:val="FF0000"/>
          <w:sz w:val="20"/>
          <w:szCs w:val="20"/>
        </w:rPr>
      </w:pPr>
    </w:p>
    <w:p w14:paraId="7AF35BC9" w14:textId="77777777" w:rsidR="007C5314" w:rsidRPr="00F22569" w:rsidRDefault="007C5314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b w:val="0"/>
          <w:bCs w:val="0"/>
          <w:color w:val="FF0000"/>
          <w:sz w:val="20"/>
          <w:szCs w:val="20"/>
        </w:rPr>
      </w:pPr>
    </w:p>
    <w:p w14:paraId="65152C59" w14:textId="77777777" w:rsidR="00EC6F80" w:rsidRPr="00F22569" w:rsidRDefault="00EC6F80">
      <w:pPr>
        <w:autoSpaceDE/>
        <w:autoSpaceDN/>
        <w:spacing w:after="200" w:line="276" w:lineRule="auto"/>
        <w:rPr>
          <w:rFonts w:asciiTheme="minorHAnsi" w:hAnsiTheme="minorHAnsi"/>
          <w:b/>
          <w:bCs/>
          <w:color w:val="FF0000"/>
        </w:rPr>
      </w:pPr>
      <w:r w:rsidRPr="00F22569">
        <w:rPr>
          <w:rFonts w:asciiTheme="minorHAnsi" w:hAnsiTheme="minorHAnsi"/>
          <w:color w:val="FF0000"/>
        </w:rPr>
        <w:br w:type="page"/>
      </w:r>
    </w:p>
    <w:p w14:paraId="785335C2" w14:textId="6C319957" w:rsidR="00164065" w:rsidRPr="00722A82" w:rsidRDefault="007C5314" w:rsidP="00D53038">
      <w:pPr>
        <w:pStyle w:val="Titre"/>
        <w:tabs>
          <w:tab w:val="num" w:pos="-4820"/>
        </w:tabs>
        <w:ind w:left="-426"/>
        <w:rPr>
          <w:rFonts w:asciiTheme="minorHAnsi" w:hAnsiTheme="minorHAnsi"/>
          <w:color w:val="000000" w:themeColor="text1"/>
          <w:sz w:val="20"/>
          <w:szCs w:val="20"/>
        </w:rPr>
      </w:pPr>
      <w:r w:rsidRPr="00722A82">
        <w:rPr>
          <w:rFonts w:asciiTheme="minorHAnsi" w:hAnsiTheme="minorHAnsi"/>
          <w:color w:val="000000" w:themeColor="text1"/>
          <w:sz w:val="20"/>
          <w:szCs w:val="20"/>
        </w:rPr>
        <w:lastRenderedPageBreak/>
        <w:t>ENSEIGNANTS D’AUTRES ETABLISSEMENTS</w:t>
      </w:r>
    </w:p>
    <w:tbl>
      <w:tblPr>
        <w:tblW w:w="3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17"/>
        <w:gridCol w:w="1258"/>
        <w:gridCol w:w="1672"/>
        <w:gridCol w:w="983"/>
      </w:tblGrid>
      <w:tr w:rsidR="00D53038" w:rsidRPr="00164065" w14:paraId="1B871288" w14:textId="77777777" w:rsidTr="00D53038">
        <w:trPr>
          <w:jc w:val="center"/>
        </w:trPr>
        <w:tc>
          <w:tcPr>
            <w:tcW w:w="1585" w:type="pct"/>
            <w:vAlign w:val="center"/>
          </w:tcPr>
          <w:p w14:paraId="2B42551B" w14:textId="77777777" w:rsidR="00D53038" w:rsidRPr="00441632" w:rsidRDefault="00D53038" w:rsidP="00164065">
            <w:pPr>
              <w:tabs>
                <w:tab w:val="num" w:pos="-4322"/>
              </w:tabs>
              <w:jc w:val="center"/>
              <w:rPr>
                <w:rFonts w:asciiTheme="majorHAnsi" w:hAnsiTheme="majorHAnsi"/>
                <w:b/>
                <w:bCs/>
                <w:color w:val="000000" w:themeColor="text1"/>
                <w:sz w:val="14"/>
                <w:szCs w:val="18"/>
              </w:rPr>
            </w:pPr>
            <w:r>
              <w:rPr>
                <w:rFonts w:asciiTheme="majorHAnsi" w:hAnsiTheme="majorHAnsi"/>
                <w:b/>
                <w:bCs/>
                <w:color w:val="000000" w:themeColor="text1"/>
                <w:sz w:val="14"/>
                <w:szCs w:val="18"/>
              </w:rPr>
              <w:t>Nom</w:t>
            </w:r>
            <w:r w:rsidRPr="00441632">
              <w:rPr>
                <w:rFonts w:asciiTheme="majorHAnsi" w:hAnsiTheme="majorHAnsi"/>
                <w:b/>
                <w:bCs/>
                <w:color w:val="000000" w:themeColor="text1"/>
                <w:sz w:val="14"/>
                <w:szCs w:val="18"/>
              </w:rPr>
              <w:t xml:space="preserve"> des enseignants chercheurs</w:t>
            </w:r>
          </w:p>
        </w:tc>
        <w:tc>
          <w:tcPr>
            <w:tcW w:w="1098" w:type="pct"/>
            <w:vAlign w:val="center"/>
          </w:tcPr>
          <w:p w14:paraId="2AC7A994" w14:textId="77777777" w:rsidR="00D53038" w:rsidRPr="00441632" w:rsidRDefault="00D53038" w:rsidP="00164065">
            <w:pPr>
              <w:tabs>
                <w:tab w:val="num" w:pos="-4322"/>
              </w:tabs>
              <w:jc w:val="center"/>
              <w:rPr>
                <w:rFonts w:asciiTheme="majorHAnsi" w:hAnsiTheme="majorHAnsi"/>
                <w:b/>
                <w:bCs/>
                <w:color w:val="000000" w:themeColor="text1"/>
                <w:sz w:val="14"/>
                <w:szCs w:val="18"/>
              </w:rPr>
            </w:pPr>
            <w:proofErr w:type="gramStart"/>
            <w:r w:rsidRPr="00441632">
              <w:rPr>
                <w:rFonts w:asciiTheme="majorHAnsi" w:hAnsiTheme="majorHAnsi"/>
                <w:b/>
                <w:bCs/>
                <w:color w:val="000000" w:themeColor="text1"/>
                <w:sz w:val="14"/>
                <w:szCs w:val="18"/>
              </w:rPr>
              <w:t>grade</w:t>
            </w:r>
            <w:proofErr w:type="gramEnd"/>
          </w:p>
        </w:tc>
        <w:tc>
          <w:tcPr>
            <w:tcW w:w="1459" w:type="pct"/>
            <w:vAlign w:val="center"/>
          </w:tcPr>
          <w:p w14:paraId="48C15228" w14:textId="77777777" w:rsidR="00D53038" w:rsidRPr="00441632" w:rsidRDefault="00D53038" w:rsidP="00164065">
            <w:pPr>
              <w:tabs>
                <w:tab w:val="num" w:pos="-4322"/>
              </w:tabs>
              <w:jc w:val="center"/>
              <w:rPr>
                <w:rFonts w:asciiTheme="majorHAnsi" w:hAnsiTheme="majorHAnsi"/>
                <w:b/>
                <w:bCs/>
                <w:color w:val="000000" w:themeColor="text1"/>
                <w:sz w:val="14"/>
                <w:szCs w:val="18"/>
              </w:rPr>
            </w:pPr>
            <w:r w:rsidRPr="00441632">
              <w:rPr>
                <w:rFonts w:asciiTheme="majorHAnsi" w:hAnsiTheme="majorHAnsi"/>
                <w:b/>
                <w:bCs/>
                <w:color w:val="000000" w:themeColor="text1"/>
                <w:sz w:val="14"/>
                <w:szCs w:val="18"/>
              </w:rPr>
              <w:t>Discipline de rattachement</w:t>
            </w:r>
          </w:p>
        </w:tc>
        <w:tc>
          <w:tcPr>
            <w:tcW w:w="859" w:type="pct"/>
            <w:vAlign w:val="center"/>
          </w:tcPr>
          <w:p w14:paraId="3B7995A2" w14:textId="77777777" w:rsidR="00D53038" w:rsidRPr="00441632" w:rsidRDefault="00D53038" w:rsidP="00164065">
            <w:pPr>
              <w:tabs>
                <w:tab w:val="num" w:pos="-4322"/>
              </w:tabs>
              <w:jc w:val="center"/>
              <w:rPr>
                <w:rFonts w:asciiTheme="majorHAnsi" w:hAnsiTheme="majorHAnsi"/>
                <w:b/>
                <w:bCs/>
                <w:color w:val="000000" w:themeColor="text1"/>
                <w:sz w:val="14"/>
                <w:szCs w:val="18"/>
              </w:rPr>
            </w:pPr>
            <w:r w:rsidRPr="00441632">
              <w:rPr>
                <w:rFonts w:asciiTheme="majorHAnsi" w:hAnsiTheme="majorHAnsi"/>
                <w:b/>
                <w:bCs/>
                <w:color w:val="000000" w:themeColor="text1"/>
                <w:sz w:val="14"/>
                <w:szCs w:val="18"/>
              </w:rPr>
              <w:t>Diplôme le plus élevé</w:t>
            </w:r>
          </w:p>
        </w:tc>
      </w:tr>
      <w:tr w:rsidR="00D53038" w:rsidRPr="00164065" w14:paraId="0A93B72D" w14:textId="77777777" w:rsidTr="00D53038">
        <w:trPr>
          <w:jc w:val="center"/>
        </w:trPr>
        <w:tc>
          <w:tcPr>
            <w:tcW w:w="1585" w:type="pct"/>
            <w:vAlign w:val="center"/>
          </w:tcPr>
          <w:p w14:paraId="27DE9CDC" w14:textId="77777777" w:rsidR="00D53038" w:rsidRPr="00441632" w:rsidRDefault="00D53038" w:rsidP="00164065">
            <w:pP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98" w:type="pct"/>
            <w:vAlign w:val="center"/>
          </w:tcPr>
          <w:p w14:paraId="22347944" w14:textId="77777777" w:rsidR="00D53038" w:rsidRPr="00441632" w:rsidRDefault="00D53038" w:rsidP="00164065">
            <w:pP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459" w:type="pct"/>
            <w:vAlign w:val="center"/>
          </w:tcPr>
          <w:p w14:paraId="521CFB45" w14:textId="77777777" w:rsidR="00D53038" w:rsidRPr="00441632" w:rsidRDefault="00D53038" w:rsidP="00164065">
            <w:pP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59" w:type="pct"/>
            <w:vAlign w:val="center"/>
          </w:tcPr>
          <w:p w14:paraId="3CE0708A" w14:textId="77777777" w:rsidR="00D53038" w:rsidRPr="00441632" w:rsidRDefault="00D53038" w:rsidP="00441632">
            <w:pPr>
              <w:tabs>
                <w:tab w:val="num" w:pos="1494"/>
              </w:tabs>
              <w:jc w:val="center"/>
              <w:rPr>
                <w:rFonts w:asciiTheme="majorHAnsi" w:hAnsiTheme="majorHAnsi"/>
                <w:i/>
                <w:color w:val="000000" w:themeColor="text1"/>
                <w:sz w:val="18"/>
                <w:szCs w:val="18"/>
              </w:rPr>
            </w:pPr>
          </w:p>
        </w:tc>
      </w:tr>
      <w:tr w:rsidR="00D53038" w:rsidRPr="00164065" w14:paraId="3510DBE4" w14:textId="77777777" w:rsidTr="00D53038">
        <w:trPr>
          <w:jc w:val="center"/>
        </w:trPr>
        <w:tc>
          <w:tcPr>
            <w:tcW w:w="1585" w:type="pct"/>
            <w:vAlign w:val="center"/>
          </w:tcPr>
          <w:p w14:paraId="5FE6E3C1" w14:textId="77777777" w:rsidR="00D53038" w:rsidRPr="00441632" w:rsidRDefault="00D53038" w:rsidP="00164065">
            <w:pP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</w:pPr>
            <w:r w:rsidRPr="00441632"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>Sékou COULIBALY</w:t>
            </w:r>
          </w:p>
        </w:tc>
        <w:tc>
          <w:tcPr>
            <w:tcW w:w="1098" w:type="pct"/>
            <w:vAlign w:val="center"/>
          </w:tcPr>
          <w:p w14:paraId="37BC5BF9" w14:textId="77777777" w:rsidR="00D53038" w:rsidRPr="00441632" w:rsidRDefault="00D53038" w:rsidP="00164065">
            <w:pP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</w:pPr>
            <w:r w:rsidRPr="00441632"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>Pédagogue en Santé</w:t>
            </w:r>
          </w:p>
        </w:tc>
        <w:tc>
          <w:tcPr>
            <w:tcW w:w="1459" w:type="pct"/>
            <w:vAlign w:val="center"/>
          </w:tcPr>
          <w:p w14:paraId="502138C5" w14:textId="77777777" w:rsidR="00D53038" w:rsidRPr="00441632" w:rsidRDefault="00D53038" w:rsidP="00164065">
            <w:pP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</w:pPr>
            <w:r w:rsidRPr="00441632"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>Pédagogie des Sciences de la Santé</w:t>
            </w:r>
          </w:p>
        </w:tc>
        <w:tc>
          <w:tcPr>
            <w:tcW w:w="859" w:type="pct"/>
            <w:vAlign w:val="center"/>
          </w:tcPr>
          <w:p w14:paraId="258BCB30" w14:textId="77777777" w:rsidR="00D53038" w:rsidRPr="00441632" w:rsidRDefault="00D53038" w:rsidP="00441632">
            <w:pPr>
              <w:tabs>
                <w:tab w:val="num" w:pos="1494"/>
              </w:tabs>
              <w:jc w:val="center"/>
              <w:rPr>
                <w:rFonts w:asciiTheme="majorHAnsi" w:hAnsiTheme="majorHAnsi"/>
                <w:i/>
                <w:color w:val="000000" w:themeColor="text1"/>
                <w:sz w:val="18"/>
                <w:szCs w:val="18"/>
              </w:rPr>
            </w:pPr>
            <w:r w:rsidRPr="00441632">
              <w:rPr>
                <w:rFonts w:asciiTheme="majorHAnsi" w:hAnsiTheme="majorHAnsi"/>
                <w:i/>
                <w:color w:val="000000" w:themeColor="text1"/>
                <w:sz w:val="18"/>
                <w:szCs w:val="18"/>
              </w:rPr>
              <w:t>Master</w:t>
            </w:r>
          </w:p>
        </w:tc>
      </w:tr>
      <w:tr w:rsidR="00D53038" w:rsidRPr="00164065" w14:paraId="316B0943" w14:textId="77777777" w:rsidTr="00D53038">
        <w:trPr>
          <w:jc w:val="center"/>
        </w:trPr>
        <w:tc>
          <w:tcPr>
            <w:tcW w:w="1585" w:type="pct"/>
            <w:vAlign w:val="center"/>
          </w:tcPr>
          <w:p w14:paraId="62D0897A" w14:textId="77777777" w:rsidR="00D53038" w:rsidRPr="00722A82" w:rsidRDefault="00D53038" w:rsidP="00722A82">
            <w:pP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</w:pPr>
            <w:r w:rsidRPr="00722A82"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>Mohamed TOGO</w:t>
            </w:r>
          </w:p>
        </w:tc>
        <w:tc>
          <w:tcPr>
            <w:tcW w:w="1098" w:type="pct"/>
            <w:vAlign w:val="center"/>
          </w:tcPr>
          <w:p w14:paraId="7536EA61" w14:textId="77777777" w:rsidR="00D53038" w:rsidRPr="00722A82" w:rsidRDefault="00D53038" w:rsidP="00722A82">
            <w:pP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</w:pPr>
            <w:r w:rsidRPr="00722A82"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>Assistant Médical</w:t>
            </w:r>
          </w:p>
        </w:tc>
        <w:tc>
          <w:tcPr>
            <w:tcW w:w="1459" w:type="pct"/>
            <w:vAlign w:val="center"/>
          </w:tcPr>
          <w:p w14:paraId="56CA7C01" w14:textId="77777777" w:rsidR="00D53038" w:rsidRPr="00722A82" w:rsidRDefault="00D53038" w:rsidP="00722A82">
            <w:pP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</w:pPr>
            <w:r w:rsidRPr="00722A82"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>Pédagogie en Sciences de la Santé</w:t>
            </w:r>
            <w: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 xml:space="preserve">/Biologie médicale </w:t>
            </w:r>
          </w:p>
        </w:tc>
        <w:tc>
          <w:tcPr>
            <w:tcW w:w="859" w:type="pct"/>
            <w:vAlign w:val="center"/>
          </w:tcPr>
          <w:p w14:paraId="31041A71" w14:textId="77777777" w:rsidR="00D53038" w:rsidRPr="00722A82" w:rsidRDefault="00D53038" w:rsidP="00722A82">
            <w:pPr>
              <w:tabs>
                <w:tab w:val="num" w:pos="1494"/>
              </w:tabs>
              <w:jc w:val="center"/>
              <w:rPr>
                <w:rFonts w:asciiTheme="majorHAnsi" w:hAnsiTheme="majorHAnsi"/>
                <w:i/>
                <w:color w:val="000000" w:themeColor="text1"/>
                <w:sz w:val="18"/>
                <w:szCs w:val="18"/>
              </w:rPr>
            </w:pPr>
            <w:r w:rsidRPr="00722A82">
              <w:rPr>
                <w:rFonts w:asciiTheme="majorHAnsi" w:hAnsiTheme="majorHAnsi"/>
                <w:i/>
                <w:color w:val="000000" w:themeColor="text1"/>
                <w:sz w:val="18"/>
                <w:szCs w:val="18"/>
              </w:rPr>
              <w:t>Master</w:t>
            </w:r>
          </w:p>
        </w:tc>
      </w:tr>
      <w:tr w:rsidR="00D53038" w:rsidRPr="000B00C8" w14:paraId="01A05789" w14:textId="77777777" w:rsidTr="00D53038">
        <w:trPr>
          <w:jc w:val="center"/>
        </w:trPr>
        <w:tc>
          <w:tcPr>
            <w:tcW w:w="1585" w:type="pct"/>
            <w:vAlign w:val="center"/>
          </w:tcPr>
          <w:p w14:paraId="724F195E" w14:textId="77777777" w:rsidR="00D53038" w:rsidRPr="00722A82" w:rsidRDefault="00D53038" w:rsidP="00722A82">
            <w:pP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B60940">
              <w:rPr>
                <w:color w:val="000000" w:themeColor="text1"/>
              </w:rPr>
              <w:t>Alhousseïny</w:t>
            </w:r>
            <w:proofErr w:type="spellEnd"/>
            <w:r w:rsidRPr="00B60940">
              <w:rPr>
                <w:color w:val="000000" w:themeColor="text1"/>
              </w:rPr>
              <w:t xml:space="preserve"> </w:t>
            </w:r>
            <w:proofErr w:type="gramStart"/>
            <w:r w:rsidRPr="00B60940">
              <w:rPr>
                <w:color w:val="000000" w:themeColor="text1"/>
              </w:rPr>
              <w:t>Ag  OUFENE</w:t>
            </w:r>
            <w:proofErr w:type="gramEnd"/>
          </w:p>
        </w:tc>
        <w:tc>
          <w:tcPr>
            <w:tcW w:w="1098" w:type="pct"/>
            <w:vAlign w:val="center"/>
          </w:tcPr>
          <w:p w14:paraId="5F8D16AB" w14:textId="77777777" w:rsidR="00D53038" w:rsidRPr="00722A82" w:rsidRDefault="00D53038" w:rsidP="00722A82">
            <w:pP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 xml:space="preserve">Environnementaliste </w:t>
            </w:r>
          </w:p>
        </w:tc>
        <w:tc>
          <w:tcPr>
            <w:tcW w:w="1459" w:type="pct"/>
            <w:vAlign w:val="center"/>
          </w:tcPr>
          <w:p w14:paraId="42AB9123" w14:textId="77777777" w:rsidR="00D53038" w:rsidRPr="00722A82" w:rsidRDefault="00D53038" w:rsidP="00722A82">
            <w:pP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</w:pPr>
            <w:proofErr w:type="gramStart"/>
            <w:r w:rsidRPr="000B00C8"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>sciences</w:t>
            </w:r>
            <w:proofErr w:type="gramEnd"/>
            <w:r w:rsidRPr="000B00C8"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 xml:space="preserve"> environnementales</w:t>
            </w:r>
          </w:p>
        </w:tc>
        <w:tc>
          <w:tcPr>
            <w:tcW w:w="859" w:type="pct"/>
            <w:vAlign w:val="center"/>
          </w:tcPr>
          <w:p w14:paraId="4AEBBE96" w14:textId="77777777" w:rsidR="00D53038" w:rsidRPr="00722A82" w:rsidRDefault="00D53038" w:rsidP="00722A82">
            <w:pPr>
              <w:tabs>
                <w:tab w:val="num" w:pos="1494"/>
              </w:tabs>
              <w:jc w:val="center"/>
              <w:rPr>
                <w:rFonts w:asciiTheme="majorHAnsi" w:hAnsiTheme="majorHAnsi"/>
                <w:i/>
                <w:color w:val="000000" w:themeColor="text1"/>
                <w:sz w:val="18"/>
                <w:szCs w:val="18"/>
              </w:rPr>
            </w:pPr>
            <w:r w:rsidRPr="00722A82">
              <w:rPr>
                <w:rFonts w:asciiTheme="majorHAnsi" w:hAnsiTheme="majorHAnsi"/>
                <w:i/>
                <w:color w:val="000000" w:themeColor="text1"/>
                <w:sz w:val="18"/>
                <w:szCs w:val="18"/>
              </w:rPr>
              <w:t>Master</w:t>
            </w:r>
          </w:p>
        </w:tc>
      </w:tr>
      <w:tr w:rsidR="00D53038" w:rsidRPr="00164065" w14:paraId="0A69566D" w14:textId="77777777" w:rsidTr="00D53038">
        <w:trPr>
          <w:jc w:val="center"/>
        </w:trPr>
        <w:tc>
          <w:tcPr>
            <w:tcW w:w="1585" w:type="pct"/>
            <w:vAlign w:val="center"/>
          </w:tcPr>
          <w:p w14:paraId="7F4AD2CC" w14:textId="77777777" w:rsidR="00D53038" w:rsidRPr="00441632" w:rsidRDefault="00D53038" w:rsidP="00164065">
            <w:pP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441632"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>Kobou</w:t>
            </w:r>
            <w:proofErr w:type="spellEnd"/>
            <w:r w:rsidRPr="00441632"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 xml:space="preserve"> TRAORE</w:t>
            </w:r>
          </w:p>
        </w:tc>
        <w:tc>
          <w:tcPr>
            <w:tcW w:w="1098" w:type="pct"/>
            <w:vAlign w:val="center"/>
          </w:tcPr>
          <w:p w14:paraId="7485D201" w14:textId="77777777" w:rsidR="00D53038" w:rsidRPr="00441632" w:rsidRDefault="00D53038" w:rsidP="00164065">
            <w:pP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</w:pPr>
            <w:r w:rsidRPr="00441632"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>Professeur</w:t>
            </w:r>
          </w:p>
        </w:tc>
        <w:tc>
          <w:tcPr>
            <w:tcW w:w="1459" w:type="pct"/>
            <w:vAlign w:val="center"/>
          </w:tcPr>
          <w:p w14:paraId="4CD665A0" w14:textId="77777777" w:rsidR="00D53038" w:rsidRPr="00441632" w:rsidRDefault="00D53038" w:rsidP="00164065">
            <w:pP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</w:pPr>
            <w:r w:rsidRPr="00441632"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>Anglais</w:t>
            </w:r>
          </w:p>
        </w:tc>
        <w:tc>
          <w:tcPr>
            <w:tcW w:w="859" w:type="pct"/>
            <w:vAlign w:val="center"/>
          </w:tcPr>
          <w:p w14:paraId="58058F4E" w14:textId="77777777" w:rsidR="00D53038" w:rsidRPr="00441632" w:rsidRDefault="00D53038" w:rsidP="00441632">
            <w:pPr>
              <w:tabs>
                <w:tab w:val="num" w:pos="1494"/>
              </w:tabs>
              <w:jc w:val="center"/>
              <w:rPr>
                <w:rFonts w:asciiTheme="majorHAnsi" w:hAnsiTheme="majorHAnsi"/>
                <w:i/>
                <w:color w:val="000000" w:themeColor="text1"/>
                <w:sz w:val="18"/>
                <w:szCs w:val="18"/>
              </w:rPr>
            </w:pPr>
            <w:r w:rsidRPr="00441632">
              <w:rPr>
                <w:rFonts w:asciiTheme="majorHAnsi" w:hAnsiTheme="majorHAnsi"/>
                <w:i/>
                <w:color w:val="000000" w:themeColor="text1"/>
                <w:sz w:val="18"/>
                <w:szCs w:val="18"/>
              </w:rPr>
              <w:t>Master</w:t>
            </w:r>
          </w:p>
        </w:tc>
      </w:tr>
    </w:tbl>
    <w:p w14:paraId="06254282" w14:textId="77777777" w:rsidR="00164065" w:rsidRPr="00AC4A00" w:rsidRDefault="00164065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5E751D76" w14:textId="77777777" w:rsidR="00441632" w:rsidRPr="00AC4A00" w:rsidRDefault="00441632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4DF82676" w14:textId="77777777" w:rsidR="00441632" w:rsidRPr="00AC4A00" w:rsidRDefault="00441632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43E85A9A" w14:textId="77777777" w:rsidR="00441632" w:rsidRPr="00AC4A00" w:rsidRDefault="00441632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43E8A8B3" w14:textId="77777777" w:rsidR="00441632" w:rsidRPr="00AC4A00" w:rsidRDefault="00441632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4F9CC44D" w14:textId="77777777" w:rsidR="00441632" w:rsidRPr="00AC4A00" w:rsidRDefault="00441632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4C239FAE" w14:textId="77777777" w:rsidR="00441632" w:rsidRPr="00AC4A00" w:rsidRDefault="00441632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0DB1AAA9" w14:textId="77777777" w:rsidR="00441632" w:rsidRPr="00AC4A00" w:rsidRDefault="00441632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73ECBDB4" w14:textId="77777777" w:rsidR="00441632" w:rsidRPr="00AC4A00" w:rsidRDefault="00441632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5C3697F4" w14:textId="77777777" w:rsidR="00441632" w:rsidRPr="00AC4A00" w:rsidRDefault="00441632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35704555" w14:textId="77777777" w:rsidR="00441632" w:rsidRPr="00AC4A00" w:rsidRDefault="00441632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2F20919E" w14:textId="77777777" w:rsidR="00441632" w:rsidRPr="00AC4A00" w:rsidRDefault="00441632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0F7F15AC" w14:textId="77777777" w:rsidR="00441632" w:rsidRPr="00AC4A00" w:rsidRDefault="00441632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196F0E9A" w14:textId="77777777" w:rsidR="00441632" w:rsidRPr="00AC4A00" w:rsidRDefault="00441632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548FD660" w14:textId="77777777" w:rsidR="00441632" w:rsidRPr="00AC4A00" w:rsidRDefault="00441632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2D201610" w14:textId="77777777" w:rsidR="00441632" w:rsidRPr="00AC4A00" w:rsidRDefault="00441632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42FB40F3" w14:textId="77777777" w:rsidR="00441632" w:rsidRPr="00AC4A00" w:rsidRDefault="00441632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3BF77BA6" w14:textId="77777777" w:rsidR="00441632" w:rsidRPr="00AC4A00" w:rsidRDefault="00441632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204F7330" w14:textId="77777777" w:rsidR="00441632" w:rsidRPr="00AC4A00" w:rsidRDefault="00441632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2302B0C9" w14:textId="77777777" w:rsidR="00441632" w:rsidRPr="00AC4A00" w:rsidRDefault="00441632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3944D946" w14:textId="77777777" w:rsidR="00441632" w:rsidRPr="00AC4A00" w:rsidRDefault="00441632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21502C7F" w14:textId="77777777" w:rsidR="00441632" w:rsidRPr="00AC4A00" w:rsidRDefault="00441632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1BC7C45A" w14:textId="77777777" w:rsidR="00441632" w:rsidRPr="00AC4A00" w:rsidRDefault="00441632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59C47DB8" w14:textId="77777777" w:rsidR="00722A82" w:rsidRPr="00AC4A00" w:rsidRDefault="00722A82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6217F18E" w14:textId="77777777" w:rsidR="00722A82" w:rsidRPr="00AC4A00" w:rsidRDefault="00722A82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4B9ABC23" w14:textId="77777777" w:rsidR="00722A82" w:rsidRPr="00AC4A00" w:rsidRDefault="00722A82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0A30659B" w14:textId="77777777" w:rsidR="00722A82" w:rsidRDefault="00722A82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7DB6AB72" w14:textId="77777777" w:rsidR="00F22569" w:rsidRDefault="00F22569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63DC20D5" w14:textId="77777777" w:rsidR="00F22569" w:rsidRPr="00AC4A00" w:rsidRDefault="00F22569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0EE4854A" w14:textId="77777777" w:rsidR="00722A82" w:rsidRDefault="00722A82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6FDA2FA9" w14:textId="77777777" w:rsidR="00F22569" w:rsidRPr="00AC4A00" w:rsidRDefault="00F22569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2063670C" w14:textId="77777777" w:rsidR="0085451B" w:rsidRDefault="0085451B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20750C8E" w14:textId="77777777" w:rsidR="00FA6817" w:rsidRDefault="00FA6817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456F6B38" w14:textId="77777777" w:rsidR="00C934EF" w:rsidRDefault="00C934EF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5E710FB2" w14:textId="77777777" w:rsidR="00C934EF" w:rsidRDefault="00C934EF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3273FD07" w14:textId="77777777" w:rsidR="00B60940" w:rsidRDefault="00B60940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26BEB575" w14:textId="77777777" w:rsidR="00B60940" w:rsidRDefault="00B60940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7D442104" w14:textId="77777777" w:rsidR="00B60940" w:rsidRDefault="00B60940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39B39CA7" w14:textId="77777777" w:rsidR="00B60940" w:rsidRDefault="00B60940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3A8D726F" w14:textId="77777777" w:rsidR="00B60940" w:rsidRDefault="00B60940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5F6BD5E7" w14:textId="77777777" w:rsidR="00C934EF" w:rsidRDefault="00C934EF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46F9E6FE" w14:textId="77777777" w:rsidR="00C934EF" w:rsidRDefault="00C934EF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08A69F55" w14:textId="77777777" w:rsidR="00D53038" w:rsidRDefault="00D53038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295919CB" w14:textId="77777777" w:rsidR="00D53038" w:rsidRDefault="00D53038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47F0E74A" w14:textId="77777777" w:rsidR="00D53038" w:rsidRDefault="00D53038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3105900D" w14:textId="77777777" w:rsidR="00D53038" w:rsidRDefault="00D53038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297B9D5E" w14:textId="77777777" w:rsidR="00D53038" w:rsidRPr="00AC4A00" w:rsidRDefault="00D53038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7C1F8393" w14:textId="77777777" w:rsidR="00E34393" w:rsidRPr="00AC4A00" w:rsidRDefault="00E34393" w:rsidP="007C5314">
      <w:pPr>
        <w:pStyle w:val="Titre"/>
        <w:tabs>
          <w:tab w:val="num" w:pos="-4820"/>
        </w:tabs>
        <w:ind w:left="-426"/>
        <w:jc w:val="both"/>
        <w:rPr>
          <w:rFonts w:asciiTheme="minorHAnsi" w:hAnsiTheme="minorHAnsi"/>
          <w:color w:val="FF0000"/>
          <w:sz w:val="20"/>
          <w:szCs w:val="20"/>
        </w:rPr>
      </w:pPr>
    </w:p>
    <w:p w14:paraId="60078E6B" w14:textId="0A4B3CC8" w:rsidR="007C5314" w:rsidRPr="00F22569" w:rsidRDefault="007C5314" w:rsidP="00D53038">
      <w:pPr>
        <w:pStyle w:val="Titre"/>
        <w:tabs>
          <w:tab w:val="num" w:pos="-4820"/>
        </w:tabs>
        <w:ind w:left="-426"/>
        <w:rPr>
          <w:rFonts w:asciiTheme="minorHAnsi" w:hAnsiTheme="minorHAnsi"/>
          <w:sz w:val="20"/>
          <w:szCs w:val="20"/>
        </w:rPr>
      </w:pPr>
      <w:r w:rsidRPr="00F22569">
        <w:rPr>
          <w:rFonts w:asciiTheme="minorHAnsi" w:hAnsiTheme="minorHAnsi"/>
          <w:sz w:val="20"/>
          <w:szCs w:val="20"/>
        </w:rPr>
        <w:lastRenderedPageBreak/>
        <w:t>PROFESSIONNELS</w:t>
      </w:r>
    </w:p>
    <w:tbl>
      <w:tblPr>
        <w:tblW w:w="228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1696"/>
        <w:gridCol w:w="930"/>
      </w:tblGrid>
      <w:tr w:rsidR="00D53038" w:rsidRPr="00F22569" w14:paraId="5ADCDE09" w14:textId="77777777" w:rsidTr="00D53038">
        <w:trPr>
          <w:jc w:val="center"/>
        </w:trPr>
        <w:tc>
          <w:tcPr>
            <w:tcW w:w="1939" w:type="pct"/>
          </w:tcPr>
          <w:p w14:paraId="1CEF8DFE" w14:textId="77777777" w:rsidR="00D53038" w:rsidRPr="00F22569" w:rsidRDefault="00D53038" w:rsidP="0085451B">
            <w:pPr>
              <w:tabs>
                <w:tab w:val="num" w:pos="-4322"/>
              </w:tabs>
              <w:jc w:val="center"/>
              <w:rPr>
                <w:rFonts w:asciiTheme="majorHAnsi" w:hAnsiTheme="majorHAnsi"/>
                <w:b/>
                <w:bCs/>
                <w:sz w:val="18"/>
                <w:szCs w:val="18"/>
              </w:rPr>
            </w:pPr>
            <w:r w:rsidRPr="00F22569">
              <w:rPr>
                <w:rFonts w:asciiTheme="majorHAnsi" w:hAnsiTheme="majorHAnsi"/>
                <w:b/>
                <w:bCs/>
                <w:sz w:val="18"/>
                <w:szCs w:val="18"/>
              </w:rPr>
              <w:t>Nom et fonction des intervenants dans leurs organismes de rattachement</w:t>
            </w:r>
          </w:p>
        </w:tc>
        <w:tc>
          <w:tcPr>
            <w:tcW w:w="1977" w:type="pct"/>
          </w:tcPr>
          <w:p w14:paraId="2D270B10" w14:textId="77777777" w:rsidR="00D53038" w:rsidRPr="00F22569" w:rsidRDefault="00D53038" w:rsidP="0085451B">
            <w:pPr>
              <w:tabs>
                <w:tab w:val="num" w:pos="-4322"/>
              </w:tabs>
              <w:jc w:val="center"/>
              <w:rPr>
                <w:rFonts w:asciiTheme="majorHAnsi" w:hAnsiTheme="majorHAnsi"/>
                <w:b/>
                <w:bCs/>
                <w:sz w:val="18"/>
                <w:szCs w:val="18"/>
              </w:rPr>
            </w:pPr>
            <w:proofErr w:type="gramStart"/>
            <w:r w:rsidRPr="00F22569">
              <w:rPr>
                <w:rFonts w:asciiTheme="majorHAnsi" w:hAnsiTheme="majorHAnsi"/>
                <w:b/>
                <w:bCs/>
                <w:sz w:val="18"/>
                <w:szCs w:val="18"/>
              </w:rPr>
              <w:t>organisme</w:t>
            </w:r>
            <w:proofErr w:type="gramEnd"/>
            <w:r w:rsidRPr="00F22569">
              <w:rPr>
                <w:rFonts w:asciiTheme="majorHAnsi" w:hAnsiTheme="majorHAnsi"/>
                <w:b/>
                <w:bCs/>
                <w:sz w:val="18"/>
                <w:szCs w:val="18"/>
              </w:rPr>
              <w:t xml:space="preserve"> d’origine (à spécifier impérativement)</w:t>
            </w:r>
          </w:p>
        </w:tc>
        <w:tc>
          <w:tcPr>
            <w:tcW w:w="1084" w:type="pct"/>
          </w:tcPr>
          <w:p w14:paraId="4DE02AB8" w14:textId="77777777" w:rsidR="00D53038" w:rsidRPr="00F22569" w:rsidRDefault="00D53038" w:rsidP="0085451B">
            <w:pPr>
              <w:tabs>
                <w:tab w:val="num" w:pos="-4322"/>
              </w:tabs>
              <w:jc w:val="center"/>
              <w:rPr>
                <w:rFonts w:asciiTheme="majorHAnsi" w:hAnsiTheme="majorHAnsi"/>
                <w:b/>
                <w:bCs/>
                <w:sz w:val="18"/>
                <w:szCs w:val="18"/>
              </w:rPr>
            </w:pPr>
            <w:r w:rsidRPr="00F22569">
              <w:rPr>
                <w:rFonts w:asciiTheme="majorHAnsi" w:hAnsiTheme="majorHAnsi"/>
                <w:b/>
                <w:bCs/>
                <w:sz w:val="18"/>
                <w:szCs w:val="18"/>
              </w:rPr>
              <w:t>Diplôme le plus élevé</w:t>
            </w:r>
          </w:p>
        </w:tc>
      </w:tr>
      <w:tr w:rsidR="00D53038" w:rsidRPr="003D03B3" w14:paraId="361C0C72" w14:textId="77777777" w:rsidTr="00D53038">
        <w:trPr>
          <w:jc w:val="center"/>
        </w:trPr>
        <w:tc>
          <w:tcPr>
            <w:tcW w:w="1939" w:type="pct"/>
            <w:vAlign w:val="center"/>
          </w:tcPr>
          <w:p w14:paraId="663ED43C" w14:textId="77777777" w:rsidR="00D53038" w:rsidRDefault="00D53038" w:rsidP="002271C4">
            <w:pPr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2271C4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Djibril F SISSOKO, </w:t>
            </w:r>
          </w:p>
          <w:p w14:paraId="13610141" w14:textId="77777777" w:rsidR="00D53038" w:rsidRPr="004933B0" w:rsidRDefault="00D53038" w:rsidP="002271C4">
            <w:pPr>
              <w:rPr>
                <w:rFonts w:asciiTheme="majorHAnsi" w:hAnsiTheme="majorHAnsi"/>
                <w:i/>
                <w:color w:val="000000" w:themeColor="text1"/>
                <w:sz w:val="18"/>
                <w:szCs w:val="18"/>
              </w:rPr>
            </w:pPr>
            <w:r w:rsidRPr="004933B0">
              <w:rPr>
                <w:rFonts w:asciiTheme="majorHAnsi" w:hAnsiTheme="majorHAnsi"/>
                <w:i/>
                <w:color w:val="000000" w:themeColor="text1"/>
                <w:sz w:val="18"/>
                <w:szCs w:val="18"/>
              </w:rPr>
              <w:t>Juriste</w:t>
            </w:r>
          </w:p>
        </w:tc>
        <w:tc>
          <w:tcPr>
            <w:tcW w:w="1977" w:type="pct"/>
            <w:vAlign w:val="center"/>
          </w:tcPr>
          <w:p w14:paraId="0B79CCF8" w14:textId="77777777" w:rsidR="00D53038" w:rsidRPr="002271C4" w:rsidRDefault="00D53038" w:rsidP="0085451B">
            <w:pPr>
              <w:rPr>
                <w:rFonts w:asciiTheme="majorHAnsi" w:hAnsiTheme="majorHAnsi"/>
                <w:bCs/>
                <w:color w:val="FF0000"/>
                <w:sz w:val="18"/>
                <w:szCs w:val="18"/>
              </w:rPr>
            </w:pPr>
            <w:r>
              <w:rPr>
                <w:rFonts w:asciiTheme="majorHAnsi" w:hAnsiTheme="majorHAnsi"/>
                <w:bCs/>
                <w:sz w:val="18"/>
                <w:szCs w:val="18"/>
              </w:rPr>
              <w:t>Cabinet juridique « LAW »</w:t>
            </w:r>
          </w:p>
        </w:tc>
        <w:tc>
          <w:tcPr>
            <w:tcW w:w="1084" w:type="pct"/>
            <w:vAlign w:val="center"/>
          </w:tcPr>
          <w:p w14:paraId="5AB8FBF7" w14:textId="77777777" w:rsidR="00D53038" w:rsidRPr="002271C4" w:rsidRDefault="00D53038" w:rsidP="0085451B">
            <w:pPr>
              <w:tabs>
                <w:tab w:val="num" w:pos="1494"/>
              </w:tabs>
              <w:jc w:val="center"/>
              <w:rPr>
                <w:rFonts w:asciiTheme="majorHAnsi" w:hAnsiTheme="majorHAnsi"/>
                <w:i/>
                <w:color w:val="000000" w:themeColor="text1"/>
                <w:sz w:val="18"/>
                <w:szCs w:val="18"/>
              </w:rPr>
            </w:pPr>
            <w:r w:rsidRPr="002271C4">
              <w:rPr>
                <w:rFonts w:asciiTheme="majorHAnsi" w:hAnsiTheme="majorHAnsi"/>
                <w:i/>
                <w:color w:val="000000" w:themeColor="text1"/>
                <w:sz w:val="18"/>
                <w:szCs w:val="18"/>
              </w:rPr>
              <w:t>Maitrise</w:t>
            </w:r>
          </w:p>
        </w:tc>
      </w:tr>
      <w:tr w:rsidR="00D53038" w:rsidRPr="00C17428" w14:paraId="71D0BA1B" w14:textId="77777777" w:rsidTr="00D53038">
        <w:trPr>
          <w:jc w:val="center"/>
        </w:trPr>
        <w:tc>
          <w:tcPr>
            <w:tcW w:w="1939" w:type="pct"/>
            <w:vAlign w:val="center"/>
          </w:tcPr>
          <w:p w14:paraId="6D1651FF" w14:textId="77777777" w:rsidR="00D53038" w:rsidRDefault="00D53038" w:rsidP="0085451B">
            <w:pP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>Issiaka DEMBELE,</w:t>
            </w:r>
          </w:p>
          <w:p w14:paraId="0C5482A6" w14:textId="77777777" w:rsidR="00D53038" w:rsidRPr="00BB3C5C" w:rsidRDefault="00D53038" w:rsidP="0085451B">
            <w:pP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>Gestionnaire de base de données</w:t>
            </w:r>
          </w:p>
        </w:tc>
        <w:tc>
          <w:tcPr>
            <w:tcW w:w="1977" w:type="pct"/>
            <w:vAlign w:val="center"/>
          </w:tcPr>
          <w:p w14:paraId="2124DA12" w14:textId="77777777" w:rsidR="00D53038" w:rsidRPr="00BB3C5C" w:rsidRDefault="00D53038" w:rsidP="0085451B">
            <w:pP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>DRS</w:t>
            </w:r>
          </w:p>
        </w:tc>
        <w:tc>
          <w:tcPr>
            <w:tcW w:w="1084" w:type="pct"/>
            <w:vAlign w:val="center"/>
          </w:tcPr>
          <w:p w14:paraId="1DCEAE1F" w14:textId="77777777" w:rsidR="00D53038" w:rsidRPr="00BB3C5C" w:rsidRDefault="00D53038" w:rsidP="0085451B">
            <w:pPr>
              <w:tabs>
                <w:tab w:val="num" w:pos="1494"/>
              </w:tabs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Master</w:t>
            </w:r>
          </w:p>
        </w:tc>
      </w:tr>
      <w:tr w:rsidR="00D53038" w:rsidRPr="00C17428" w14:paraId="173ACCC9" w14:textId="77777777" w:rsidTr="00D53038">
        <w:trPr>
          <w:jc w:val="center"/>
        </w:trPr>
        <w:tc>
          <w:tcPr>
            <w:tcW w:w="1939" w:type="pct"/>
            <w:vAlign w:val="center"/>
          </w:tcPr>
          <w:p w14:paraId="6F808E33" w14:textId="77777777" w:rsidR="00D53038" w:rsidRPr="00D92976" w:rsidRDefault="00D53038" w:rsidP="0085451B">
            <w:pP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 xml:space="preserve">Baba DIALLO, </w:t>
            </w:r>
            <w:r>
              <w:rPr>
                <w:rFonts w:asciiTheme="majorHAnsi" w:hAnsiTheme="majorHAnsi"/>
                <w:bCs/>
                <w:i/>
                <w:color w:val="000000" w:themeColor="text1"/>
                <w:sz w:val="18"/>
                <w:szCs w:val="18"/>
              </w:rPr>
              <w:t xml:space="preserve">Epidémiologiste </w:t>
            </w:r>
          </w:p>
        </w:tc>
        <w:tc>
          <w:tcPr>
            <w:tcW w:w="1977" w:type="pct"/>
            <w:vAlign w:val="center"/>
          </w:tcPr>
          <w:p w14:paraId="31DC260D" w14:textId="77777777" w:rsidR="00D53038" w:rsidRPr="00D92976" w:rsidRDefault="00D53038" w:rsidP="0085451B">
            <w:pP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>CHU-CNOS</w:t>
            </w:r>
          </w:p>
        </w:tc>
        <w:tc>
          <w:tcPr>
            <w:tcW w:w="1084" w:type="pct"/>
            <w:vAlign w:val="center"/>
          </w:tcPr>
          <w:p w14:paraId="65AC8D5F" w14:textId="77777777" w:rsidR="00D53038" w:rsidRPr="00D92976" w:rsidRDefault="00D53038" w:rsidP="0085451B">
            <w:pPr>
              <w:tabs>
                <w:tab w:val="num" w:pos="1494"/>
              </w:tabs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Doctorat</w:t>
            </w:r>
          </w:p>
        </w:tc>
      </w:tr>
      <w:tr w:rsidR="00D53038" w:rsidRPr="00C17428" w14:paraId="49D20513" w14:textId="77777777" w:rsidTr="00D53038">
        <w:trPr>
          <w:jc w:val="center"/>
        </w:trPr>
        <w:tc>
          <w:tcPr>
            <w:tcW w:w="1939" w:type="pct"/>
            <w:vAlign w:val="center"/>
          </w:tcPr>
          <w:p w14:paraId="45CF0520" w14:textId="77777777" w:rsidR="00D53038" w:rsidRPr="00D92976" w:rsidRDefault="00D53038" w:rsidP="0085451B">
            <w:pP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</w:pPr>
            <w:r w:rsidRPr="00D92976"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>Jacques COULIBALY</w:t>
            </w:r>
            <w: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 xml:space="preserve">, </w:t>
            </w:r>
            <w:r w:rsidRPr="00D92976">
              <w:rPr>
                <w:rFonts w:asciiTheme="majorHAnsi" w:hAnsiTheme="majorHAnsi"/>
                <w:bCs/>
                <w:i/>
                <w:color w:val="000000" w:themeColor="text1"/>
                <w:sz w:val="18"/>
                <w:szCs w:val="18"/>
              </w:rPr>
              <w:t>Traitant</w:t>
            </w:r>
          </w:p>
        </w:tc>
        <w:tc>
          <w:tcPr>
            <w:tcW w:w="1977" w:type="pct"/>
            <w:vAlign w:val="center"/>
          </w:tcPr>
          <w:p w14:paraId="320468C1" w14:textId="77777777" w:rsidR="00D53038" w:rsidRPr="00D92976" w:rsidRDefault="00D53038" w:rsidP="0085451B">
            <w:pP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</w:pPr>
            <w:r w:rsidRPr="00D92976"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>CHU-Point G</w:t>
            </w:r>
          </w:p>
        </w:tc>
        <w:tc>
          <w:tcPr>
            <w:tcW w:w="1084" w:type="pct"/>
            <w:vAlign w:val="center"/>
          </w:tcPr>
          <w:p w14:paraId="6E337C91" w14:textId="77777777" w:rsidR="00D53038" w:rsidRPr="00D92976" w:rsidRDefault="00D53038" w:rsidP="0085451B">
            <w:pPr>
              <w:tabs>
                <w:tab w:val="num" w:pos="1494"/>
              </w:tabs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D9297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Doctorat</w:t>
            </w:r>
          </w:p>
        </w:tc>
      </w:tr>
      <w:tr w:rsidR="00D53038" w:rsidRPr="00C17428" w14:paraId="6C9FDA4B" w14:textId="77777777" w:rsidTr="00D53038">
        <w:trPr>
          <w:jc w:val="center"/>
        </w:trPr>
        <w:tc>
          <w:tcPr>
            <w:tcW w:w="1939" w:type="pct"/>
            <w:vAlign w:val="center"/>
          </w:tcPr>
          <w:p w14:paraId="19198E02" w14:textId="77777777" w:rsidR="00D53038" w:rsidRPr="00B60940" w:rsidRDefault="00D53038" w:rsidP="0085451B">
            <w:pP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</w:pPr>
            <w:r w:rsidRPr="00B60940"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>Saran SAMAKE,</w:t>
            </w:r>
          </w:p>
          <w:p w14:paraId="0469AFFB" w14:textId="77777777" w:rsidR="00D53038" w:rsidRPr="00D92976" w:rsidRDefault="00D53038" w:rsidP="0085451B">
            <w:pPr>
              <w:rPr>
                <w:rFonts w:asciiTheme="majorHAnsi" w:hAnsiTheme="majorHAnsi"/>
                <w:bCs/>
                <w:i/>
                <w:color w:val="000000" w:themeColor="text1"/>
                <w:sz w:val="18"/>
                <w:szCs w:val="18"/>
              </w:rPr>
            </w:pPr>
            <w:r>
              <w:rPr>
                <w:rFonts w:asciiTheme="majorHAnsi" w:hAnsiTheme="majorHAnsi"/>
                <w:bCs/>
                <w:i/>
                <w:color w:val="000000" w:themeColor="text1"/>
                <w:sz w:val="18"/>
                <w:szCs w:val="18"/>
              </w:rPr>
              <w:t>Attachée de recherche</w:t>
            </w:r>
          </w:p>
        </w:tc>
        <w:tc>
          <w:tcPr>
            <w:tcW w:w="1977" w:type="pct"/>
            <w:vAlign w:val="center"/>
          </w:tcPr>
          <w:p w14:paraId="6590EE13" w14:textId="77777777" w:rsidR="00D53038" w:rsidRPr="00B60940" w:rsidRDefault="00D53038" w:rsidP="0085451B">
            <w:pP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</w:pPr>
            <w:r w:rsidRPr="00B60940"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>CRNA</w:t>
            </w:r>
          </w:p>
        </w:tc>
        <w:tc>
          <w:tcPr>
            <w:tcW w:w="1084" w:type="pct"/>
            <w:vAlign w:val="center"/>
          </w:tcPr>
          <w:p w14:paraId="040A2A18" w14:textId="77777777" w:rsidR="00D53038" w:rsidRPr="00D92976" w:rsidRDefault="00D53038" w:rsidP="0085451B">
            <w:pPr>
              <w:tabs>
                <w:tab w:val="num" w:pos="1494"/>
              </w:tabs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Master</w:t>
            </w:r>
          </w:p>
        </w:tc>
      </w:tr>
      <w:tr w:rsidR="00D53038" w:rsidRPr="00C17428" w14:paraId="1C5907FE" w14:textId="77777777" w:rsidTr="00D53038">
        <w:trPr>
          <w:jc w:val="center"/>
        </w:trPr>
        <w:tc>
          <w:tcPr>
            <w:tcW w:w="1939" w:type="pct"/>
            <w:vAlign w:val="center"/>
          </w:tcPr>
          <w:p w14:paraId="4B865A3E" w14:textId="77777777" w:rsidR="00D53038" w:rsidRPr="003D4D88" w:rsidRDefault="00D53038" w:rsidP="0085451B">
            <w:pP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>Idrissa PEROU,</w:t>
            </w:r>
          </w:p>
          <w:p w14:paraId="7C40E50C" w14:textId="77777777" w:rsidR="00D53038" w:rsidRDefault="00D53038" w:rsidP="003C284C">
            <w:pPr>
              <w:rPr>
                <w:rFonts w:asciiTheme="majorHAnsi" w:hAnsiTheme="majorHAnsi"/>
                <w:bCs/>
                <w:color w:val="FF0000"/>
                <w:sz w:val="18"/>
                <w:szCs w:val="18"/>
              </w:rPr>
            </w:pPr>
            <w:r w:rsidRPr="003D4D88">
              <w:rPr>
                <w:rFonts w:asciiTheme="majorHAnsi" w:hAnsiTheme="majorHAnsi"/>
                <w:bCs/>
                <w:i/>
                <w:color w:val="000000" w:themeColor="text1"/>
                <w:sz w:val="18"/>
                <w:szCs w:val="18"/>
              </w:rPr>
              <w:t>Programmeur</w:t>
            </w:r>
            <w:r>
              <w:rPr>
                <w:rFonts w:asciiTheme="majorHAnsi" w:hAnsiTheme="majorHAnsi"/>
                <w:bCs/>
                <w:i/>
                <w:color w:val="000000" w:themeColor="text1"/>
                <w:sz w:val="18"/>
                <w:szCs w:val="18"/>
              </w:rPr>
              <w:t xml:space="preserve">  </w:t>
            </w:r>
          </w:p>
        </w:tc>
        <w:tc>
          <w:tcPr>
            <w:tcW w:w="1977" w:type="pct"/>
            <w:vAlign w:val="center"/>
          </w:tcPr>
          <w:p w14:paraId="609FE61C" w14:textId="77777777" w:rsidR="00D53038" w:rsidRPr="00D92976" w:rsidRDefault="00D53038" w:rsidP="0085451B">
            <w:pP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>Direction nationale de la douane</w:t>
            </w:r>
          </w:p>
        </w:tc>
        <w:tc>
          <w:tcPr>
            <w:tcW w:w="1084" w:type="pct"/>
            <w:vAlign w:val="center"/>
          </w:tcPr>
          <w:p w14:paraId="714B979C" w14:textId="77777777" w:rsidR="00D53038" w:rsidRPr="003D4D88" w:rsidRDefault="00D53038" w:rsidP="0085451B">
            <w:pPr>
              <w:tabs>
                <w:tab w:val="num" w:pos="1494"/>
              </w:tabs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3D4D88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Master</w:t>
            </w:r>
          </w:p>
        </w:tc>
      </w:tr>
      <w:tr w:rsidR="00D53038" w:rsidRPr="00C17428" w14:paraId="158D3818" w14:textId="77777777" w:rsidTr="00D53038">
        <w:trPr>
          <w:trHeight w:val="931"/>
          <w:jc w:val="center"/>
        </w:trPr>
        <w:tc>
          <w:tcPr>
            <w:tcW w:w="1939" w:type="pct"/>
            <w:vAlign w:val="center"/>
          </w:tcPr>
          <w:p w14:paraId="1E946B13" w14:textId="77777777" w:rsidR="00D53038" w:rsidRDefault="00D53038" w:rsidP="0085451B">
            <w:pPr>
              <w:rPr>
                <w:rFonts w:asciiTheme="majorHAnsi" w:hAnsiTheme="majorHAnsi"/>
                <w:bCs/>
                <w:i/>
                <w:color w:val="000000" w:themeColor="text1"/>
                <w:sz w:val="18"/>
                <w:szCs w:val="18"/>
              </w:rPr>
            </w:pPr>
            <w:r w:rsidRPr="00CD1FAC"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>Safiatou TRAORE</w:t>
            </w:r>
            <w:r>
              <w:rPr>
                <w:rFonts w:asciiTheme="majorHAnsi" w:hAnsiTheme="majorHAnsi"/>
                <w:bCs/>
                <w:i/>
                <w:color w:val="000000" w:themeColor="text1"/>
                <w:sz w:val="18"/>
                <w:szCs w:val="18"/>
              </w:rPr>
              <w:t>,</w:t>
            </w:r>
          </w:p>
          <w:p w14:paraId="3EDC7C89" w14:textId="77777777" w:rsidR="00D53038" w:rsidRPr="003D4D88" w:rsidRDefault="00D53038" w:rsidP="0085451B">
            <w:pPr>
              <w:rPr>
                <w:rFonts w:asciiTheme="majorHAnsi" w:hAnsiTheme="majorHAnsi"/>
                <w:bCs/>
                <w:i/>
                <w:color w:val="000000" w:themeColor="text1"/>
                <w:sz w:val="18"/>
                <w:szCs w:val="18"/>
              </w:rPr>
            </w:pPr>
            <w:r>
              <w:rPr>
                <w:rFonts w:asciiTheme="majorHAnsi" w:hAnsiTheme="majorHAnsi"/>
                <w:bCs/>
                <w:i/>
                <w:color w:val="000000" w:themeColor="text1"/>
                <w:sz w:val="18"/>
                <w:szCs w:val="18"/>
              </w:rPr>
              <w:t>Traitant</w:t>
            </w:r>
          </w:p>
        </w:tc>
        <w:tc>
          <w:tcPr>
            <w:tcW w:w="1977" w:type="pct"/>
            <w:vAlign w:val="center"/>
          </w:tcPr>
          <w:p w14:paraId="2BA27C4C" w14:textId="77777777" w:rsidR="00D53038" w:rsidRPr="003D4D88" w:rsidRDefault="00D53038" w:rsidP="0085451B">
            <w:pP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>CSCom</w:t>
            </w:r>
            <w:proofErr w:type="spellEnd"/>
            <w: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>Doumenzana</w:t>
            </w:r>
            <w:proofErr w:type="spellEnd"/>
          </w:p>
        </w:tc>
        <w:tc>
          <w:tcPr>
            <w:tcW w:w="1084" w:type="pct"/>
            <w:vAlign w:val="center"/>
          </w:tcPr>
          <w:p w14:paraId="13873200" w14:textId="77777777" w:rsidR="00D53038" w:rsidRPr="003D4D88" w:rsidRDefault="00D53038" w:rsidP="0085451B">
            <w:pPr>
              <w:tabs>
                <w:tab w:val="num" w:pos="1494"/>
              </w:tabs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Doctorat</w:t>
            </w:r>
          </w:p>
        </w:tc>
      </w:tr>
      <w:tr w:rsidR="00D53038" w:rsidRPr="00C17428" w14:paraId="1CDC8D44" w14:textId="77777777" w:rsidTr="00D53038">
        <w:trPr>
          <w:jc w:val="center"/>
        </w:trPr>
        <w:tc>
          <w:tcPr>
            <w:tcW w:w="1939" w:type="pct"/>
            <w:vAlign w:val="center"/>
          </w:tcPr>
          <w:p w14:paraId="65AD9AC0" w14:textId="77777777" w:rsidR="00D53038" w:rsidRPr="003C284C" w:rsidRDefault="00D53038" w:rsidP="0085451B">
            <w:pP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</w:pPr>
            <w:r w:rsidRPr="003C284C"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>Aliou BAH,</w:t>
            </w:r>
          </w:p>
          <w:p w14:paraId="5016B421" w14:textId="77777777" w:rsidR="00D53038" w:rsidRPr="00CD1FAC" w:rsidRDefault="00D53038" w:rsidP="0085451B">
            <w:pPr>
              <w:rPr>
                <w:rFonts w:asciiTheme="majorHAnsi" w:hAnsiTheme="majorHAnsi"/>
                <w:bCs/>
                <w:i/>
                <w:sz w:val="18"/>
                <w:szCs w:val="18"/>
              </w:rPr>
            </w:pPr>
            <w:r w:rsidRPr="003C284C">
              <w:rPr>
                <w:rFonts w:asciiTheme="majorHAnsi" w:hAnsiTheme="majorHAnsi"/>
                <w:bCs/>
                <w:i/>
                <w:color w:val="000000" w:themeColor="text1"/>
                <w:sz w:val="18"/>
                <w:szCs w:val="18"/>
              </w:rPr>
              <w:t xml:space="preserve">Virologue </w:t>
            </w:r>
          </w:p>
        </w:tc>
        <w:tc>
          <w:tcPr>
            <w:tcW w:w="1977" w:type="pct"/>
            <w:vAlign w:val="center"/>
          </w:tcPr>
          <w:p w14:paraId="120943E9" w14:textId="77777777" w:rsidR="00D53038" w:rsidRPr="003D4D88" w:rsidRDefault="00D53038" w:rsidP="0085451B">
            <w:pP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</w:pPr>
            <w:r w:rsidRPr="001179F0"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>FAST</w:t>
            </w:r>
          </w:p>
        </w:tc>
        <w:tc>
          <w:tcPr>
            <w:tcW w:w="1084" w:type="pct"/>
            <w:vAlign w:val="center"/>
          </w:tcPr>
          <w:p w14:paraId="087F0708" w14:textId="77777777" w:rsidR="00D53038" w:rsidRPr="003D4D88" w:rsidRDefault="00D53038" w:rsidP="0085451B">
            <w:pPr>
              <w:tabs>
                <w:tab w:val="num" w:pos="1494"/>
              </w:tabs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Ph.D</w:t>
            </w:r>
            <w:proofErr w:type="spellEnd"/>
            <w:proofErr w:type="gramEnd"/>
          </w:p>
        </w:tc>
      </w:tr>
      <w:tr w:rsidR="00D53038" w:rsidRPr="00C17428" w14:paraId="440AA3C5" w14:textId="77777777" w:rsidTr="00D53038">
        <w:trPr>
          <w:jc w:val="center"/>
        </w:trPr>
        <w:tc>
          <w:tcPr>
            <w:tcW w:w="1939" w:type="pct"/>
            <w:vAlign w:val="center"/>
          </w:tcPr>
          <w:p w14:paraId="54242A71" w14:textId="77777777" w:rsidR="00D53038" w:rsidRDefault="00D53038" w:rsidP="0085451B">
            <w:pP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</w:pPr>
            <w:r w:rsidRPr="00BB0FE5"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>Abdramane TRAORE</w:t>
            </w:r>
            <w: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>,</w:t>
            </w:r>
          </w:p>
          <w:p w14:paraId="0A7D087F" w14:textId="77777777" w:rsidR="00D53038" w:rsidRPr="00C934EF" w:rsidRDefault="00D53038" w:rsidP="0085451B">
            <w:pPr>
              <w:rPr>
                <w:rFonts w:asciiTheme="majorHAnsi" w:hAnsiTheme="majorHAnsi"/>
                <w:bCs/>
                <w:color w:val="FF0000"/>
                <w:sz w:val="18"/>
                <w:szCs w:val="18"/>
              </w:rPr>
            </w:pPr>
            <w: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 xml:space="preserve">Gestionnaire </w:t>
            </w:r>
          </w:p>
        </w:tc>
        <w:tc>
          <w:tcPr>
            <w:tcW w:w="1977" w:type="pct"/>
            <w:vAlign w:val="center"/>
          </w:tcPr>
          <w:p w14:paraId="79BBA2A3" w14:textId="77777777" w:rsidR="00D53038" w:rsidRPr="00C5623D" w:rsidRDefault="00D53038" w:rsidP="0085451B">
            <w:pPr>
              <w:rPr>
                <w:rFonts w:asciiTheme="majorHAnsi" w:hAnsiTheme="majorHAnsi"/>
                <w:bCs/>
                <w:i/>
                <w:color w:val="000000" w:themeColor="text1"/>
                <w:sz w:val="18"/>
                <w:szCs w:val="18"/>
              </w:rPr>
            </w:pPr>
            <w: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>CHU-Gabriel Touré</w:t>
            </w:r>
          </w:p>
        </w:tc>
        <w:tc>
          <w:tcPr>
            <w:tcW w:w="1084" w:type="pct"/>
            <w:vAlign w:val="center"/>
          </w:tcPr>
          <w:p w14:paraId="2E5B3164" w14:textId="77777777" w:rsidR="00D53038" w:rsidRPr="00021116" w:rsidRDefault="00D53038" w:rsidP="0085451B">
            <w:pPr>
              <w:tabs>
                <w:tab w:val="num" w:pos="1494"/>
              </w:tabs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Master</w:t>
            </w:r>
          </w:p>
        </w:tc>
      </w:tr>
      <w:tr w:rsidR="00D53038" w:rsidRPr="00C17428" w14:paraId="1486F679" w14:textId="77777777" w:rsidTr="00D53038">
        <w:trPr>
          <w:jc w:val="center"/>
        </w:trPr>
        <w:tc>
          <w:tcPr>
            <w:tcW w:w="1939" w:type="pct"/>
            <w:vAlign w:val="center"/>
          </w:tcPr>
          <w:p w14:paraId="6739A7F0" w14:textId="77777777" w:rsidR="00D53038" w:rsidRPr="009B7CB3" w:rsidRDefault="00D53038" w:rsidP="0085451B">
            <w:pP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</w:pPr>
            <w:r w:rsidRPr="009B7CB3"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>Mamadou DIALLO,</w:t>
            </w:r>
          </w:p>
          <w:p w14:paraId="29EC8731" w14:textId="77777777" w:rsidR="00D53038" w:rsidRPr="00C934EF" w:rsidRDefault="00D53038" w:rsidP="0085451B">
            <w:pPr>
              <w:rPr>
                <w:rFonts w:asciiTheme="majorHAnsi" w:hAnsiTheme="majorHAnsi"/>
                <w:bCs/>
                <w:i/>
                <w:color w:val="000000" w:themeColor="text1"/>
                <w:sz w:val="18"/>
                <w:szCs w:val="18"/>
              </w:rPr>
            </w:pPr>
            <w:r w:rsidRPr="009B7CB3">
              <w:rPr>
                <w:rFonts w:asciiTheme="majorHAnsi" w:hAnsiTheme="majorHAnsi"/>
                <w:bCs/>
                <w:i/>
                <w:color w:val="000000" w:themeColor="text1"/>
                <w:sz w:val="18"/>
                <w:szCs w:val="18"/>
              </w:rPr>
              <w:t>Pharmacien</w:t>
            </w:r>
          </w:p>
        </w:tc>
        <w:tc>
          <w:tcPr>
            <w:tcW w:w="1977" w:type="pct"/>
            <w:vAlign w:val="center"/>
          </w:tcPr>
          <w:p w14:paraId="720B36F1" w14:textId="77777777" w:rsidR="00D53038" w:rsidRPr="00021116" w:rsidRDefault="00D53038" w:rsidP="0085451B">
            <w:pP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Theme="majorHAnsi" w:hAnsiTheme="majorHAnsi"/>
                <w:bCs/>
                <w:color w:val="000000" w:themeColor="text1"/>
                <w:sz w:val="18"/>
                <w:szCs w:val="18"/>
              </w:rPr>
              <w:t>CHU-Gabriel Touré</w:t>
            </w:r>
          </w:p>
        </w:tc>
        <w:tc>
          <w:tcPr>
            <w:tcW w:w="1084" w:type="pct"/>
            <w:vAlign w:val="center"/>
          </w:tcPr>
          <w:p w14:paraId="3347BB14" w14:textId="77777777" w:rsidR="00D53038" w:rsidRPr="00021116" w:rsidRDefault="00D53038" w:rsidP="0085451B">
            <w:pPr>
              <w:tabs>
                <w:tab w:val="num" w:pos="1494"/>
              </w:tabs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021116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Doctorat</w:t>
            </w:r>
          </w:p>
        </w:tc>
      </w:tr>
    </w:tbl>
    <w:p w14:paraId="0F03B9B1" w14:textId="3DF24C14" w:rsidR="007C5314" w:rsidRPr="003710A8" w:rsidRDefault="007C5314" w:rsidP="00D53038">
      <w:pPr>
        <w:pStyle w:val="Titre"/>
        <w:jc w:val="both"/>
        <w:rPr>
          <w:rFonts w:asciiTheme="minorHAnsi" w:hAnsiTheme="minorHAnsi"/>
          <w:b w:val="0"/>
          <w:bCs w:val="0"/>
          <w:sz w:val="20"/>
          <w:szCs w:val="20"/>
        </w:rPr>
      </w:pPr>
    </w:p>
    <w:p w14:paraId="1CF7846F" w14:textId="77777777" w:rsidR="00BD24E1" w:rsidRDefault="007C5314" w:rsidP="007C5314">
      <w:pPr>
        <w:pStyle w:val="Titre"/>
        <w:rPr>
          <w:rFonts w:asciiTheme="minorHAnsi" w:hAnsiTheme="minorHAnsi"/>
        </w:rPr>
      </w:pPr>
      <w:r w:rsidRPr="003710A8">
        <w:rPr>
          <w:rFonts w:asciiTheme="minorHAnsi" w:hAnsiTheme="minorHAnsi"/>
        </w:rPr>
        <w:br w:type="page"/>
      </w:r>
    </w:p>
    <w:p w14:paraId="185A059A" w14:textId="77777777" w:rsidR="00D53038" w:rsidRDefault="00D53038" w:rsidP="007C5314">
      <w:pPr>
        <w:pStyle w:val="Titre"/>
        <w:rPr>
          <w:rFonts w:asciiTheme="minorHAnsi" w:hAnsiTheme="minorHAnsi"/>
        </w:rPr>
      </w:pPr>
    </w:p>
    <w:p w14:paraId="1763E922" w14:textId="3A156A07" w:rsidR="00D53038" w:rsidRDefault="00D53038" w:rsidP="007C5314">
      <w:pPr>
        <w:pStyle w:val="Titre"/>
        <w:rPr>
          <w:rFonts w:asciiTheme="minorHAnsi" w:hAnsiTheme="minorHAnsi"/>
        </w:rPr>
      </w:pPr>
    </w:p>
    <w:p w14:paraId="1EBCAA30" w14:textId="77777777" w:rsidR="00F70078" w:rsidRDefault="00F70078" w:rsidP="007C5314">
      <w:pPr>
        <w:pStyle w:val="Titre"/>
        <w:rPr>
          <w:rFonts w:asciiTheme="minorHAnsi" w:hAnsiTheme="minorHAnsi"/>
        </w:rPr>
      </w:pPr>
    </w:p>
    <w:p w14:paraId="29C95F61" w14:textId="77777777" w:rsidR="00F70078" w:rsidRDefault="00F70078" w:rsidP="007C5314">
      <w:pPr>
        <w:pStyle w:val="Titre"/>
        <w:rPr>
          <w:rFonts w:asciiTheme="minorHAnsi" w:hAnsiTheme="minorHAnsi"/>
        </w:rPr>
      </w:pPr>
    </w:p>
    <w:p w14:paraId="5EF38A72" w14:textId="77777777" w:rsidR="00F70078" w:rsidRDefault="00F70078" w:rsidP="007C5314">
      <w:pPr>
        <w:pStyle w:val="Titre"/>
        <w:rPr>
          <w:rFonts w:asciiTheme="minorHAnsi" w:hAnsiTheme="minorHAnsi"/>
        </w:rPr>
      </w:pPr>
    </w:p>
    <w:p w14:paraId="39B177F2" w14:textId="4E654B78" w:rsidR="00F70078" w:rsidRDefault="00F70078" w:rsidP="007C5314">
      <w:pPr>
        <w:pStyle w:val="Titre"/>
        <w:rPr>
          <w:rFonts w:asciiTheme="minorHAnsi" w:hAnsiTheme="minorHAnsi"/>
        </w:rPr>
      </w:pPr>
    </w:p>
    <w:p w14:paraId="5F5E62D8" w14:textId="77777777" w:rsidR="00F70078" w:rsidRDefault="00F70078" w:rsidP="007C5314">
      <w:pPr>
        <w:pStyle w:val="Titre"/>
        <w:rPr>
          <w:rFonts w:asciiTheme="minorHAnsi" w:hAnsiTheme="minorHAnsi"/>
        </w:rPr>
      </w:pPr>
    </w:p>
    <w:p w14:paraId="631C1AE3" w14:textId="7B23D24D" w:rsidR="00F70078" w:rsidRDefault="00F70078" w:rsidP="007C5314">
      <w:pPr>
        <w:pStyle w:val="Titre"/>
        <w:rPr>
          <w:rFonts w:asciiTheme="minorHAnsi" w:hAnsiTheme="minorHAnsi"/>
        </w:rPr>
      </w:pPr>
    </w:p>
    <w:p w14:paraId="6B887621" w14:textId="7D3EF55A" w:rsidR="00F70078" w:rsidRDefault="00F70078" w:rsidP="007C5314">
      <w:pPr>
        <w:pStyle w:val="Titre"/>
        <w:rPr>
          <w:rFonts w:asciiTheme="minorHAnsi" w:hAnsiTheme="minorHAnsi"/>
        </w:rPr>
      </w:pPr>
    </w:p>
    <w:p w14:paraId="111D7264" w14:textId="77777777" w:rsidR="00F70078" w:rsidRDefault="00F70078" w:rsidP="007C5314">
      <w:pPr>
        <w:pStyle w:val="Titre"/>
        <w:rPr>
          <w:rFonts w:asciiTheme="minorHAnsi" w:hAnsiTheme="minorHAnsi"/>
        </w:rPr>
      </w:pPr>
    </w:p>
    <w:p w14:paraId="4CF55491" w14:textId="77777777" w:rsidR="00F70078" w:rsidRDefault="00F70078" w:rsidP="007C5314">
      <w:pPr>
        <w:pStyle w:val="Titre"/>
        <w:rPr>
          <w:rFonts w:asciiTheme="minorHAnsi" w:hAnsiTheme="minorHAnsi"/>
        </w:rPr>
      </w:pPr>
    </w:p>
    <w:p w14:paraId="4FCFB72F" w14:textId="77777777" w:rsidR="00F70078" w:rsidRDefault="00F70078" w:rsidP="007C5314">
      <w:pPr>
        <w:pStyle w:val="Titre"/>
        <w:rPr>
          <w:rFonts w:asciiTheme="minorHAnsi" w:hAnsiTheme="minorHAnsi"/>
        </w:rPr>
      </w:pPr>
    </w:p>
    <w:p w14:paraId="75F43D54" w14:textId="77777777" w:rsidR="00F70078" w:rsidRDefault="00F70078" w:rsidP="007C5314">
      <w:pPr>
        <w:pStyle w:val="Titre"/>
        <w:rPr>
          <w:rFonts w:asciiTheme="minorHAnsi" w:hAnsiTheme="minorHAnsi"/>
        </w:rPr>
      </w:pPr>
    </w:p>
    <w:p w14:paraId="4D7ACB01" w14:textId="57F1060C" w:rsidR="00F70078" w:rsidRDefault="00F70078" w:rsidP="007C5314">
      <w:pPr>
        <w:pStyle w:val="Titre"/>
        <w:rPr>
          <w:rFonts w:asciiTheme="minorHAnsi" w:hAnsiTheme="minorHAnsi"/>
        </w:rPr>
      </w:pPr>
    </w:p>
    <w:p w14:paraId="4FD976C5" w14:textId="7D8515BF" w:rsidR="00F70078" w:rsidRPr="00F70078" w:rsidRDefault="00F70078" w:rsidP="007C5314">
      <w:pPr>
        <w:pStyle w:val="Titre"/>
        <w:rPr>
          <w:sz w:val="56"/>
          <w:szCs w:val="56"/>
        </w:rPr>
      </w:pPr>
      <w:r w:rsidRPr="00F70078">
        <w:rPr>
          <w:sz w:val="56"/>
          <w:szCs w:val="56"/>
        </w:rPr>
        <w:t>Annexe n°60 : Plan de communication</w:t>
      </w:r>
    </w:p>
    <w:p w14:paraId="09AAA526" w14:textId="5F414F71" w:rsidR="00F70078" w:rsidRDefault="00F70078" w:rsidP="007C5314">
      <w:pPr>
        <w:pStyle w:val="Titre"/>
        <w:rPr>
          <w:rFonts w:asciiTheme="minorHAnsi" w:hAnsiTheme="minorHAnsi"/>
        </w:rPr>
      </w:pPr>
    </w:p>
    <w:p w14:paraId="5A938E30" w14:textId="77777777" w:rsidR="00F70078" w:rsidRDefault="00F70078" w:rsidP="007C5314">
      <w:pPr>
        <w:pStyle w:val="Titre"/>
        <w:rPr>
          <w:rFonts w:asciiTheme="minorHAnsi" w:hAnsiTheme="minorHAnsi"/>
        </w:rPr>
      </w:pPr>
    </w:p>
    <w:p w14:paraId="6C895D41" w14:textId="77E71AA2" w:rsidR="00F70078" w:rsidRDefault="00F70078" w:rsidP="007C5314">
      <w:pPr>
        <w:pStyle w:val="Titre"/>
        <w:rPr>
          <w:rFonts w:asciiTheme="minorHAnsi" w:hAnsiTheme="minorHAnsi"/>
        </w:rPr>
      </w:pPr>
    </w:p>
    <w:p w14:paraId="53623B51" w14:textId="28812456" w:rsidR="00F70078" w:rsidRDefault="00F70078" w:rsidP="007C5314">
      <w:pPr>
        <w:pStyle w:val="Titre"/>
        <w:rPr>
          <w:rFonts w:asciiTheme="minorHAnsi" w:hAnsiTheme="minorHAnsi"/>
        </w:rPr>
      </w:pPr>
    </w:p>
    <w:p w14:paraId="2A098E28" w14:textId="4E744BF1" w:rsidR="00F70078" w:rsidRDefault="00F70078" w:rsidP="007C5314">
      <w:pPr>
        <w:pStyle w:val="Titre"/>
        <w:rPr>
          <w:rFonts w:asciiTheme="minorHAnsi" w:hAnsiTheme="minorHAnsi"/>
        </w:rPr>
      </w:pPr>
    </w:p>
    <w:p w14:paraId="39244031" w14:textId="1C9AB773" w:rsidR="00F70078" w:rsidRDefault="00F70078" w:rsidP="007C5314">
      <w:pPr>
        <w:pStyle w:val="Titre"/>
        <w:rPr>
          <w:rFonts w:asciiTheme="minorHAnsi" w:hAnsiTheme="minorHAnsi"/>
        </w:rPr>
      </w:pPr>
    </w:p>
    <w:p w14:paraId="50803D5F" w14:textId="13E88901" w:rsidR="00F70078" w:rsidRDefault="00F70078" w:rsidP="007C5314">
      <w:pPr>
        <w:pStyle w:val="Titre"/>
        <w:rPr>
          <w:rFonts w:asciiTheme="minorHAnsi" w:hAnsiTheme="minorHAnsi"/>
        </w:rPr>
      </w:pPr>
    </w:p>
    <w:p w14:paraId="5F3BA25D" w14:textId="158F76A1" w:rsidR="00F70078" w:rsidRDefault="00F70078" w:rsidP="007C5314">
      <w:pPr>
        <w:pStyle w:val="Titre"/>
        <w:rPr>
          <w:rFonts w:asciiTheme="minorHAnsi" w:hAnsiTheme="minorHAnsi"/>
        </w:rPr>
      </w:pPr>
    </w:p>
    <w:p w14:paraId="0FE76294" w14:textId="77777777" w:rsidR="00F70078" w:rsidRDefault="00F70078" w:rsidP="007C5314">
      <w:pPr>
        <w:pStyle w:val="Titre"/>
        <w:rPr>
          <w:rFonts w:asciiTheme="minorHAnsi" w:hAnsiTheme="minorHAnsi"/>
        </w:rPr>
      </w:pPr>
    </w:p>
    <w:p w14:paraId="14EB2BA5" w14:textId="77777777" w:rsidR="00F70078" w:rsidRDefault="00F70078" w:rsidP="007C5314">
      <w:pPr>
        <w:pStyle w:val="Titre"/>
        <w:rPr>
          <w:rFonts w:asciiTheme="minorHAnsi" w:hAnsiTheme="minorHAnsi"/>
        </w:rPr>
      </w:pPr>
    </w:p>
    <w:p w14:paraId="24FF854A" w14:textId="77777777" w:rsidR="00F70078" w:rsidRDefault="00F70078" w:rsidP="007C5314">
      <w:pPr>
        <w:pStyle w:val="Titre"/>
        <w:rPr>
          <w:rFonts w:asciiTheme="minorHAnsi" w:hAnsiTheme="minorHAnsi"/>
        </w:rPr>
      </w:pPr>
    </w:p>
    <w:p w14:paraId="68E45A93" w14:textId="77777777" w:rsidR="00F70078" w:rsidRDefault="00F70078" w:rsidP="007C5314">
      <w:pPr>
        <w:pStyle w:val="Titre"/>
        <w:rPr>
          <w:rFonts w:asciiTheme="minorHAnsi" w:hAnsiTheme="minorHAnsi"/>
        </w:rPr>
      </w:pPr>
    </w:p>
    <w:p w14:paraId="3C79FC79" w14:textId="77777777" w:rsidR="00F70078" w:rsidRDefault="00F70078" w:rsidP="007C5314">
      <w:pPr>
        <w:pStyle w:val="Titre"/>
        <w:rPr>
          <w:rFonts w:asciiTheme="minorHAnsi" w:hAnsiTheme="minorHAnsi"/>
        </w:rPr>
      </w:pPr>
    </w:p>
    <w:p w14:paraId="1A11D65C" w14:textId="77777777" w:rsidR="00F70078" w:rsidRDefault="00F70078" w:rsidP="007C5314">
      <w:pPr>
        <w:pStyle w:val="Titre"/>
        <w:rPr>
          <w:rFonts w:asciiTheme="minorHAnsi" w:hAnsiTheme="minorHAnsi"/>
        </w:rPr>
      </w:pPr>
    </w:p>
    <w:p w14:paraId="2E66648A" w14:textId="77777777" w:rsidR="00F70078" w:rsidRDefault="00F70078" w:rsidP="007C5314">
      <w:pPr>
        <w:pStyle w:val="Titre"/>
        <w:rPr>
          <w:rFonts w:asciiTheme="minorHAnsi" w:hAnsiTheme="minorHAnsi"/>
        </w:rPr>
      </w:pPr>
    </w:p>
    <w:p w14:paraId="110A837F" w14:textId="77777777" w:rsidR="00F70078" w:rsidRDefault="00F70078" w:rsidP="007C5314">
      <w:pPr>
        <w:pStyle w:val="Titre"/>
        <w:rPr>
          <w:rFonts w:asciiTheme="minorHAnsi" w:hAnsiTheme="minorHAnsi"/>
        </w:rPr>
      </w:pPr>
    </w:p>
    <w:p w14:paraId="0DC992AD" w14:textId="77777777" w:rsidR="00F70078" w:rsidRDefault="00F70078" w:rsidP="007C5314">
      <w:pPr>
        <w:pStyle w:val="Titre"/>
        <w:rPr>
          <w:rFonts w:asciiTheme="minorHAnsi" w:hAnsiTheme="minorHAnsi"/>
        </w:rPr>
      </w:pPr>
    </w:p>
    <w:p w14:paraId="440659CF" w14:textId="77777777" w:rsidR="00F70078" w:rsidRDefault="00F70078" w:rsidP="007C5314">
      <w:pPr>
        <w:pStyle w:val="Titre"/>
        <w:rPr>
          <w:rFonts w:asciiTheme="minorHAnsi" w:hAnsiTheme="minorHAnsi"/>
        </w:rPr>
      </w:pPr>
    </w:p>
    <w:p w14:paraId="7E3924BF" w14:textId="77777777" w:rsidR="00F70078" w:rsidRDefault="00F70078" w:rsidP="007C5314">
      <w:pPr>
        <w:pStyle w:val="Titre"/>
        <w:rPr>
          <w:rFonts w:asciiTheme="minorHAnsi" w:hAnsiTheme="minorHAnsi"/>
        </w:rPr>
      </w:pPr>
    </w:p>
    <w:p w14:paraId="4EAC29D3" w14:textId="77777777" w:rsidR="00F70078" w:rsidRDefault="00F70078" w:rsidP="007C5314">
      <w:pPr>
        <w:pStyle w:val="Titre"/>
        <w:rPr>
          <w:rFonts w:asciiTheme="minorHAnsi" w:hAnsiTheme="minorHAnsi"/>
        </w:rPr>
      </w:pPr>
    </w:p>
    <w:p w14:paraId="0AEA380D" w14:textId="77777777" w:rsidR="00F70078" w:rsidRDefault="00F70078" w:rsidP="007C5314">
      <w:pPr>
        <w:pStyle w:val="Titre"/>
        <w:rPr>
          <w:rFonts w:asciiTheme="minorHAnsi" w:hAnsiTheme="minorHAnsi"/>
        </w:rPr>
      </w:pPr>
    </w:p>
    <w:p w14:paraId="633725F4" w14:textId="77777777" w:rsidR="00F70078" w:rsidRDefault="00F70078" w:rsidP="007C5314">
      <w:pPr>
        <w:pStyle w:val="Titre"/>
        <w:rPr>
          <w:rFonts w:asciiTheme="minorHAnsi" w:hAnsiTheme="minorHAnsi"/>
        </w:rPr>
      </w:pPr>
    </w:p>
    <w:p w14:paraId="0C5CED7A" w14:textId="77777777" w:rsidR="00F70078" w:rsidRDefault="00F70078" w:rsidP="007C5314">
      <w:pPr>
        <w:pStyle w:val="Titre"/>
        <w:rPr>
          <w:rFonts w:asciiTheme="minorHAnsi" w:hAnsiTheme="minorHAnsi"/>
        </w:rPr>
      </w:pPr>
    </w:p>
    <w:p w14:paraId="30B7B221" w14:textId="77777777" w:rsidR="00F70078" w:rsidRDefault="00F70078" w:rsidP="007C5314">
      <w:pPr>
        <w:pStyle w:val="Titre"/>
        <w:rPr>
          <w:rFonts w:asciiTheme="minorHAnsi" w:hAnsiTheme="minorHAnsi"/>
        </w:rPr>
      </w:pPr>
    </w:p>
    <w:p w14:paraId="3F02F35D" w14:textId="77777777" w:rsidR="00F70078" w:rsidRDefault="00F70078" w:rsidP="007C5314">
      <w:pPr>
        <w:pStyle w:val="Titre"/>
        <w:rPr>
          <w:rFonts w:asciiTheme="minorHAnsi" w:hAnsiTheme="minorHAnsi"/>
        </w:rPr>
      </w:pPr>
    </w:p>
    <w:p w14:paraId="614B1D59" w14:textId="77777777" w:rsidR="00F70078" w:rsidRDefault="00F70078" w:rsidP="007C5314">
      <w:pPr>
        <w:pStyle w:val="Titre"/>
        <w:rPr>
          <w:rFonts w:asciiTheme="minorHAnsi" w:hAnsiTheme="minorHAnsi"/>
        </w:rPr>
      </w:pPr>
    </w:p>
    <w:p w14:paraId="53B78C08" w14:textId="77777777" w:rsidR="00F70078" w:rsidRDefault="00F70078" w:rsidP="007C5314">
      <w:pPr>
        <w:pStyle w:val="Titre"/>
        <w:rPr>
          <w:rFonts w:asciiTheme="minorHAnsi" w:hAnsiTheme="minorHAnsi"/>
        </w:rPr>
      </w:pPr>
    </w:p>
    <w:p w14:paraId="398156A9" w14:textId="77777777" w:rsidR="00F70078" w:rsidRDefault="00F70078" w:rsidP="007C5314">
      <w:pPr>
        <w:pStyle w:val="Titre"/>
        <w:rPr>
          <w:rFonts w:asciiTheme="minorHAnsi" w:hAnsiTheme="minorHAnsi"/>
        </w:rPr>
      </w:pPr>
    </w:p>
    <w:p w14:paraId="6C4E5544" w14:textId="77777777" w:rsidR="00F70078" w:rsidRDefault="00F70078" w:rsidP="007C5314">
      <w:pPr>
        <w:pStyle w:val="Titre"/>
        <w:rPr>
          <w:rFonts w:asciiTheme="minorHAnsi" w:hAnsiTheme="minorHAnsi"/>
        </w:rPr>
      </w:pPr>
    </w:p>
    <w:p w14:paraId="287A3705" w14:textId="77777777" w:rsidR="00F70078" w:rsidRDefault="00F70078" w:rsidP="007C5314">
      <w:pPr>
        <w:pStyle w:val="Titre"/>
        <w:rPr>
          <w:rFonts w:asciiTheme="minorHAnsi" w:hAnsiTheme="minorHAnsi"/>
        </w:rPr>
      </w:pPr>
    </w:p>
    <w:p w14:paraId="02BE85DB" w14:textId="4270C618" w:rsidR="00D53038" w:rsidRDefault="00D53038" w:rsidP="00D53038">
      <w:pPr>
        <w:rPr>
          <w:sz w:val="24"/>
          <w:szCs w:val="24"/>
        </w:rPr>
      </w:pPr>
    </w:p>
    <w:p w14:paraId="6221DA4E" w14:textId="4E5C2F65" w:rsidR="00D53038" w:rsidRDefault="00D53038" w:rsidP="00D53038">
      <w:pPr>
        <w:rPr>
          <w:sz w:val="24"/>
          <w:szCs w:val="24"/>
        </w:rPr>
      </w:pPr>
    </w:p>
    <w:p w14:paraId="47C0C192" w14:textId="50D61715" w:rsidR="00D53038" w:rsidRDefault="00D53038" w:rsidP="00D53038">
      <w:pPr>
        <w:rPr>
          <w:sz w:val="24"/>
          <w:szCs w:val="24"/>
        </w:rPr>
      </w:pPr>
    </w:p>
    <w:p w14:paraId="48CEE9B6" w14:textId="6127EADC" w:rsidR="00D53038" w:rsidRDefault="00D53038" w:rsidP="00D53038">
      <w:pPr>
        <w:rPr>
          <w:sz w:val="24"/>
          <w:szCs w:val="24"/>
        </w:rPr>
      </w:pPr>
    </w:p>
    <w:p w14:paraId="44E8C5A1" w14:textId="4402820D" w:rsidR="00D53038" w:rsidRPr="00E17B0C" w:rsidRDefault="00D53038" w:rsidP="00D53038">
      <w:pPr>
        <w:rPr>
          <w:sz w:val="24"/>
          <w:szCs w:val="24"/>
        </w:rPr>
      </w:pPr>
    </w:p>
    <w:p w14:paraId="30F29B83" w14:textId="6C08DB79" w:rsidR="00D53038" w:rsidRDefault="00D53038" w:rsidP="00D5303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6644CB40" w14:textId="01638AA0" w:rsidR="00D53038" w:rsidRDefault="00D53038" w:rsidP="00D5303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78364E35" w14:textId="77777777" w:rsidR="00D53038" w:rsidRDefault="00D53038" w:rsidP="00D5303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7BA54D82" w14:textId="3599829D" w:rsidR="00F70078" w:rsidRDefault="00F70078" w:rsidP="00D5303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A0E6EB0" wp14:editId="183B2217">
            <wp:simplePos x="0" y="0"/>
            <wp:positionH relativeFrom="margin">
              <wp:posOffset>1595755</wp:posOffset>
            </wp:positionH>
            <wp:positionV relativeFrom="margin">
              <wp:posOffset>1899073</wp:posOffset>
            </wp:positionV>
            <wp:extent cx="2781935" cy="1882775"/>
            <wp:effectExtent l="76200" t="57150" r="75565" b="98425"/>
            <wp:wrapSquare wrapText="bothSides"/>
            <wp:docPr id="1329533232" name="Imag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935" cy="18827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338FB6" w14:textId="21F45625" w:rsidR="00F70078" w:rsidRDefault="00F70078" w:rsidP="00D5303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26F42C99" w14:textId="73E52835" w:rsidR="00F70078" w:rsidRDefault="00F70078" w:rsidP="00D5303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74829BC8" w14:textId="0A8992D9" w:rsidR="00F70078" w:rsidRDefault="00F70078" w:rsidP="00D5303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67CB1516" w14:textId="1AAB097E" w:rsidR="00F70078" w:rsidRDefault="00F70078" w:rsidP="00D5303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5663400A" w14:textId="0ADB11DD" w:rsidR="00D53038" w:rsidRDefault="00D53038" w:rsidP="00D5303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389C91FB" w14:textId="7F12F608" w:rsidR="00D53038" w:rsidRPr="008B1ED5" w:rsidRDefault="00D53038" w:rsidP="00D53038">
      <w:pPr>
        <w:jc w:val="center"/>
        <w:rPr>
          <w:b/>
          <w:bCs/>
          <w:sz w:val="52"/>
          <w:szCs w:val="52"/>
        </w:rPr>
      </w:pPr>
      <w:bookmarkStart w:id="0" w:name="_Toc177989257"/>
      <w:r w:rsidRPr="008B1ED5">
        <w:rPr>
          <w:b/>
          <w:bCs/>
          <w:sz w:val="52"/>
          <w:szCs w:val="52"/>
        </w:rPr>
        <w:t>PLAN DE COMMUNICATION</w:t>
      </w:r>
      <w:bookmarkEnd w:id="0"/>
    </w:p>
    <w:p w14:paraId="6999158F" w14:textId="5801DF87" w:rsidR="00D53038" w:rsidRPr="008B1ED5" w:rsidRDefault="00D53038" w:rsidP="00D53038">
      <w:pPr>
        <w:jc w:val="center"/>
        <w:rPr>
          <w:b/>
          <w:bCs/>
          <w:sz w:val="52"/>
          <w:szCs w:val="52"/>
        </w:rPr>
      </w:pPr>
      <w:bookmarkStart w:id="1" w:name="_Toc177989258"/>
      <w:r w:rsidRPr="008B1ED5">
        <w:rPr>
          <w:b/>
          <w:bCs/>
          <w:sz w:val="52"/>
          <w:szCs w:val="52"/>
        </w:rPr>
        <w:t>2024-2025</w:t>
      </w:r>
      <w:bookmarkEnd w:id="1"/>
    </w:p>
    <w:p w14:paraId="5EA05497" w14:textId="0B91A0B5" w:rsidR="00BD24E1" w:rsidRDefault="00D53038" w:rsidP="00D53038">
      <w:pPr>
        <w:pStyle w:val="Titre"/>
        <w:rPr>
          <w:rFonts w:asciiTheme="minorHAnsi" w:hAnsiTheme="minorHAnsi"/>
        </w:rPr>
      </w:pPr>
      <w:r>
        <w:rPr>
          <w:sz w:val="24"/>
          <w:szCs w:val="24"/>
        </w:rPr>
        <w:pict w14:anchorId="135D70D6">
          <v:rect id="_x0000_i1026" style="width:0;height:1.5pt" o:hralign="center" o:hrstd="t" o:hr="t" fillcolor="#a0a0a0" stroked="f"/>
        </w:pict>
      </w:r>
    </w:p>
    <w:p w14:paraId="47D9FC85" w14:textId="77777777" w:rsidR="00BD24E1" w:rsidRDefault="00BD24E1" w:rsidP="007C5314">
      <w:pPr>
        <w:pStyle w:val="Titre"/>
        <w:rPr>
          <w:rFonts w:asciiTheme="minorHAnsi" w:hAnsiTheme="minorHAnsi"/>
        </w:rPr>
      </w:pPr>
    </w:p>
    <w:p w14:paraId="10B96817" w14:textId="77777777" w:rsidR="00BD24E1" w:rsidRDefault="00BD24E1" w:rsidP="007C5314">
      <w:pPr>
        <w:pStyle w:val="Titre"/>
        <w:rPr>
          <w:rFonts w:asciiTheme="minorHAnsi" w:hAnsiTheme="minorHAnsi"/>
        </w:rPr>
      </w:pPr>
    </w:p>
    <w:p w14:paraId="33DAF1CE" w14:textId="77777777" w:rsidR="00BD24E1" w:rsidRDefault="00BD24E1" w:rsidP="007C5314">
      <w:pPr>
        <w:pStyle w:val="Titre"/>
        <w:rPr>
          <w:rFonts w:asciiTheme="minorHAnsi" w:hAnsiTheme="minorHAnsi"/>
        </w:rPr>
      </w:pPr>
    </w:p>
    <w:p w14:paraId="717B2F32" w14:textId="77777777" w:rsidR="00BD24E1" w:rsidRDefault="00BD24E1" w:rsidP="007C5314">
      <w:pPr>
        <w:pStyle w:val="Titre"/>
        <w:rPr>
          <w:rFonts w:asciiTheme="minorHAnsi" w:hAnsiTheme="minorHAnsi"/>
        </w:rPr>
      </w:pPr>
    </w:p>
    <w:p w14:paraId="1DCE7652" w14:textId="77777777" w:rsidR="00BD24E1" w:rsidRDefault="00BD24E1" w:rsidP="007C5314">
      <w:pPr>
        <w:pStyle w:val="Titre"/>
        <w:rPr>
          <w:rFonts w:asciiTheme="minorHAnsi" w:hAnsiTheme="minorHAnsi"/>
        </w:rPr>
      </w:pPr>
    </w:p>
    <w:p w14:paraId="149DE3A9" w14:textId="77777777" w:rsidR="00BD24E1" w:rsidRDefault="00BD24E1" w:rsidP="007C5314">
      <w:pPr>
        <w:pStyle w:val="Titre"/>
        <w:rPr>
          <w:rFonts w:asciiTheme="minorHAnsi" w:hAnsiTheme="minorHAnsi"/>
        </w:rPr>
      </w:pPr>
    </w:p>
    <w:p w14:paraId="083382E5" w14:textId="77777777" w:rsidR="00BD24E1" w:rsidRDefault="00BD24E1" w:rsidP="007C5314">
      <w:pPr>
        <w:pStyle w:val="Titre"/>
        <w:rPr>
          <w:rFonts w:asciiTheme="minorHAnsi" w:hAnsiTheme="minorHAnsi"/>
        </w:rPr>
      </w:pPr>
    </w:p>
    <w:p w14:paraId="3B313D05" w14:textId="77777777" w:rsidR="00BD24E1" w:rsidRDefault="00BD24E1" w:rsidP="007C5314">
      <w:pPr>
        <w:pStyle w:val="Titre"/>
        <w:rPr>
          <w:rFonts w:asciiTheme="minorHAnsi" w:hAnsiTheme="minorHAnsi"/>
        </w:rPr>
      </w:pPr>
    </w:p>
    <w:p w14:paraId="6AFEBAA3" w14:textId="77777777" w:rsidR="00BD24E1" w:rsidRDefault="00BD24E1" w:rsidP="007C5314">
      <w:pPr>
        <w:pStyle w:val="Titre"/>
        <w:rPr>
          <w:rFonts w:asciiTheme="minorHAnsi" w:hAnsiTheme="minorHAnsi"/>
        </w:rPr>
      </w:pPr>
    </w:p>
    <w:p w14:paraId="494AE68A" w14:textId="77777777" w:rsidR="00BD24E1" w:rsidRDefault="00BD24E1" w:rsidP="007C5314">
      <w:pPr>
        <w:pStyle w:val="Titre"/>
        <w:rPr>
          <w:rFonts w:asciiTheme="minorHAnsi" w:hAnsiTheme="minorHAnsi"/>
        </w:rPr>
      </w:pPr>
    </w:p>
    <w:p w14:paraId="597B288E" w14:textId="77777777" w:rsidR="00BD24E1" w:rsidRDefault="00BD24E1" w:rsidP="007C5314">
      <w:pPr>
        <w:pStyle w:val="Titre"/>
        <w:rPr>
          <w:rFonts w:asciiTheme="minorHAnsi" w:hAnsiTheme="minorHAnsi"/>
        </w:rPr>
      </w:pPr>
    </w:p>
    <w:p w14:paraId="64CFA30E" w14:textId="77777777" w:rsidR="00BD24E1" w:rsidRDefault="00BD24E1" w:rsidP="007C5314">
      <w:pPr>
        <w:pStyle w:val="Titre"/>
        <w:rPr>
          <w:rFonts w:asciiTheme="minorHAnsi" w:hAnsiTheme="minorHAnsi"/>
        </w:rPr>
      </w:pPr>
    </w:p>
    <w:p w14:paraId="0CAF3744" w14:textId="77777777" w:rsidR="00BD24E1" w:rsidRDefault="00BD24E1" w:rsidP="007C5314">
      <w:pPr>
        <w:pStyle w:val="Titre"/>
        <w:rPr>
          <w:rFonts w:asciiTheme="minorHAnsi" w:hAnsiTheme="minorHAnsi"/>
        </w:rPr>
      </w:pPr>
    </w:p>
    <w:p w14:paraId="38E7E3C0" w14:textId="77777777" w:rsidR="00BD24E1" w:rsidRDefault="00BD24E1" w:rsidP="007C5314">
      <w:pPr>
        <w:pStyle w:val="Titre"/>
        <w:rPr>
          <w:rFonts w:asciiTheme="minorHAnsi" w:hAnsiTheme="minorHAnsi"/>
        </w:rPr>
      </w:pPr>
    </w:p>
    <w:p w14:paraId="3319117F" w14:textId="17C6CA26" w:rsidR="00D53038" w:rsidRDefault="00D53038">
      <w:pPr>
        <w:autoSpaceDE/>
        <w:autoSpaceDN/>
        <w:spacing w:after="200" w:line="276" w:lineRule="auto"/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</w:rPr>
        <w:lastRenderedPageBreak/>
        <w:br w:type="page"/>
      </w:r>
    </w:p>
    <w:p w14:paraId="23CB050D" w14:textId="77777777" w:rsidR="00D53038" w:rsidRDefault="00D53038" w:rsidP="007C5314">
      <w:pPr>
        <w:pStyle w:val="Titre"/>
        <w:rPr>
          <w:rFonts w:asciiTheme="minorHAnsi" w:hAnsiTheme="minorHAnsi"/>
        </w:rPr>
      </w:pPr>
    </w:p>
    <w:p w14:paraId="56DD31C6" w14:textId="77777777" w:rsidR="00D53038" w:rsidRDefault="00D53038" w:rsidP="007C5314">
      <w:pPr>
        <w:pStyle w:val="Titre"/>
        <w:rPr>
          <w:rFonts w:asciiTheme="minorHAnsi" w:hAnsiTheme="minorHAnsi"/>
        </w:rPr>
      </w:pPr>
    </w:p>
    <w:p w14:paraId="588988DE" w14:textId="77777777" w:rsidR="00D53038" w:rsidRDefault="00D53038" w:rsidP="007C5314">
      <w:pPr>
        <w:pStyle w:val="Titre"/>
        <w:rPr>
          <w:rFonts w:asciiTheme="minorHAnsi" w:hAnsiTheme="minorHAnsi"/>
        </w:rPr>
      </w:pPr>
    </w:p>
    <w:p w14:paraId="5A9B255B" w14:textId="77777777" w:rsidR="00D53038" w:rsidRDefault="00D53038" w:rsidP="007C5314">
      <w:pPr>
        <w:pStyle w:val="Titre"/>
        <w:rPr>
          <w:rFonts w:asciiTheme="minorHAnsi" w:hAnsiTheme="minorHAnsi"/>
        </w:rPr>
      </w:pPr>
    </w:p>
    <w:p w14:paraId="2B01261C" w14:textId="77777777" w:rsidR="00D53038" w:rsidRDefault="00D53038" w:rsidP="007C5314">
      <w:pPr>
        <w:pStyle w:val="Titre"/>
        <w:rPr>
          <w:rFonts w:asciiTheme="minorHAnsi" w:hAnsiTheme="minorHAnsi"/>
        </w:rPr>
      </w:pPr>
    </w:p>
    <w:p w14:paraId="6A722B02" w14:textId="77777777" w:rsidR="00D53038" w:rsidRDefault="00D53038" w:rsidP="007C5314">
      <w:pPr>
        <w:pStyle w:val="Titre"/>
        <w:rPr>
          <w:rFonts w:asciiTheme="minorHAnsi" w:hAnsiTheme="minorHAnsi"/>
        </w:rPr>
      </w:pPr>
    </w:p>
    <w:p w14:paraId="572943BD" w14:textId="77777777" w:rsidR="00D53038" w:rsidRDefault="00D53038" w:rsidP="007C5314">
      <w:pPr>
        <w:pStyle w:val="Titre"/>
        <w:rPr>
          <w:rFonts w:asciiTheme="minorHAnsi" w:hAnsiTheme="minorHAnsi"/>
        </w:rPr>
      </w:pPr>
    </w:p>
    <w:p w14:paraId="7C9B6794" w14:textId="77777777" w:rsidR="00D53038" w:rsidRDefault="00D53038" w:rsidP="007C5314">
      <w:pPr>
        <w:pStyle w:val="Titre"/>
        <w:rPr>
          <w:rFonts w:asciiTheme="minorHAnsi" w:hAnsiTheme="minorHAnsi"/>
        </w:rPr>
      </w:pPr>
    </w:p>
    <w:p w14:paraId="169717CC" w14:textId="77777777" w:rsidR="00D53038" w:rsidRDefault="00D53038" w:rsidP="007C5314">
      <w:pPr>
        <w:pStyle w:val="Titre"/>
        <w:rPr>
          <w:rFonts w:asciiTheme="minorHAnsi" w:hAnsiTheme="minorHAnsi"/>
        </w:rPr>
      </w:pPr>
    </w:p>
    <w:p w14:paraId="57E929D6" w14:textId="77777777" w:rsidR="00D53038" w:rsidRDefault="00D53038" w:rsidP="007C5314">
      <w:pPr>
        <w:pStyle w:val="Titre"/>
        <w:rPr>
          <w:rFonts w:asciiTheme="minorHAnsi" w:hAnsiTheme="minorHAnsi"/>
        </w:rPr>
      </w:pPr>
    </w:p>
    <w:p w14:paraId="65FD322D" w14:textId="77777777" w:rsidR="00D53038" w:rsidRDefault="00D53038" w:rsidP="007C5314">
      <w:pPr>
        <w:pStyle w:val="Titre"/>
        <w:rPr>
          <w:rFonts w:asciiTheme="minorHAnsi" w:hAnsiTheme="minorHAnsi"/>
        </w:rPr>
      </w:pPr>
    </w:p>
    <w:p w14:paraId="2F1B7C30" w14:textId="77777777" w:rsidR="00D53038" w:rsidRDefault="00D53038" w:rsidP="007C5314">
      <w:pPr>
        <w:pStyle w:val="Titre"/>
        <w:rPr>
          <w:rFonts w:asciiTheme="minorHAnsi" w:hAnsiTheme="minorHAnsi"/>
        </w:rPr>
      </w:pPr>
    </w:p>
    <w:p w14:paraId="4045DFB5" w14:textId="3D7AE7CD" w:rsidR="00BD24E1" w:rsidRDefault="00D53038" w:rsidP="007C5314">
      <w:pPr>
        <w:pStyle w:val="Titre"/>
        <w:rPr>
          <w:rFonts w:asciiTheme="minorHAnsi" w:hAnsiTheme="minorHAnsi"/>
        </w:rPr>
      </w:pPr>
      <w:r>
        <w:rPr>
          <w:noProof/>
        </w:rPr>
        <w:drawing>
          <wp:inline distT="0" distB="0" distL="0" distR="0" wp14:anchorId="552104C3" wp14:editId="6EC0821B">
            <wp:extent cx="1229360" cy="1128395"/>
            <wp:effectExtent l="0" t="0" r="8890" b="0"/>
            <wp:docPr id="1110516558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36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78923" w14:textId="77777777" w:rsidR="00D53038" w:rsidRPr="008B1ED5" w:rsidRDefault="00D53038" w:rsidP="00D53038">
      <w:pPr>
        <w:jc w:val="center"/>
        <w:rPr>
          <w:b/>
          <w:bCs/>
          <w:sz w:val="52"/>
          <w:szCs w:val="52"/>
        </w:rPr>
      </w:pPr>
      <w:r w:rsidRPr="008B1ED5">
        <w:rPr>
          <w:b/>
          <w:bCs/>
          <w:sz w:val="52"/>
          <w:szCs w:val="52"/>
        </w:rPr>
        <w:t>PLAN DE COMMUNICATION</w:t>
      </w:r>
    </w:p>
    <w:p w14:paraId="7924E4F8" w14:textId="77777777" w:rsidR="00D53038" w:rsidRPr="008B1ED5" w:rsidRDefault="00D53038" w:rsidP="00D53038">
      <w:pPr>
        <w:jc w:val="center"/>
        <w:rPr>
          <w:b/>
          <w:bCs/>
          <w:sz w:val="52"/>
          <w:szCs w:val="52"/>
        </w:rPr>
      </w:pPr>
      <w:r w:rsidRPr="008B1ED5">
        <w:rPr>
          <w:b/>
          <w:bCs/>
          <w:sz w:val="52"/>
          <w:szCs w:val="52"/>
        </w:rPr>
        <w:t>2024-2025</w:t>
      </w:r>
    </w:p>
    <w:p w14:paraId="1770F575" w14:textId="77777777" w:rsidR="00D53038" w:rsidRDefault="00D53038" w:rsidP="00D53038">
      <w:pPr>
        <w:pStyle w:val="Titre"/>
        <w:rPr>
          <w:rFonts w:asciiTheme="minorHAnsi" w:hAnsiTheme="minorHAnsi"/>
        </w:rPr>
      </w:pPr>
      <w:r>
        <w:rPr>
          <w:sz w:val="24"/>
          <w:szCs w:val="24"/>
        </w:rPr>
        <w:pict w14:anchorId="2A1E21E8">
          <v:rect id="_x0000_i1028" style="width:0;height:1.5pt" o:hralign="center" o:hrstd="t" o:hr="t" fillcolor="#a0a0a0" stroked="f"/>
        </w:pict>
      </w:r>
    </w:p>
    <w:p w14:paraId="63854A9D" w14:textId="77777777" w:rsidR="00D53038" w:rsidRDefault="00D53038" w:rsidP="00D53038">
      <w:pPr>
        <w:pStyle w:val="Titre"/>
        <w:rPr>
          <w:rFonts w:asciiTheme="minorHAnsi" w:hAnsiTheme="minorHAnsi"/>
        </w:rPr>
      </w:pPr>
    </w:p>
    <w:p w14:paraId="572C1C66" w14:textId="6AD9D94C" w:rsidR="00BD24E1" w:rsidRDefault="00BD24E1" w:rsidP="007C5314">
      <w:pPr>
        <w:jc w:val="center"/>
        <w:rPr>
          <w:rFonts w:asciiTheme="minorHAnsi" w:hAnsiTheme="minorHAnsi"/>
          <w:b/>
          <w:bCs/>
        </w:rPr>
      </w:pPr>
    </w:p>
    <w:sectPr w:rsidR="00BD24E1" w:rsidSect="00A71939">
      <w:footerReference w:type="default" r:id="rId9"/>
      <w:pgSz w:w="12242" w:h="15842"/>
      <w:pgMar w:top="426" w:right="1418" w:bottom="567" w:left="1418" w:header="709" w:footer="348" w:gutter="0"/>
      <w:pgBorders w:display="firstPage" w:offsetFrom="page">
        <w:top w:val="threeDEngrave" w:sz="18" w:space="24" w:color="auto"/>
        <w:left w:val="threeDEngrave" w:sz="18" w:space="24" w:color="auto"/>
        <w:bottom w:val="threeDEmboss" w:sz="18" w:space="24" w:color="auto"/>
        <w:right w:val="threeDEmboss" w:sz="18" w:space="24" w:color="auto"/>
      </w:pgBorders>
      <w:cols w:space="709"/>
      <w:titlePg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1C0DEB" w14:textId="77777777" w:rsidR="00244695" w:rsidRDefault="00244695" w:rsidP="007C5314">
      <w:r>
        <w:separator/>
      </w:r>
    </w:p>
  </w:endnote>
  <w:endnote w:type="continuationSeparator" w:id="0">
    <w:p w14:paraId="34CA8125" w14:textId="77777777" w:rsidR="00244695" w:rsidRDefault="00244695" w:rsidP="007C5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25ACE5" w14:textId="597F1EEA" w:rsidR="00B60940" w:rsidRDefault="00B60940" w:rsidP="00935449">
    <w:pPr>
      <w:pStyle w:val="Pieddepage"/>
    </w:pPr>
    <w:r>
      <w:tab/>
    </w:r>
    <w:r>
      <w:tab/>
    </w:r>
    <w:r>
      <w:tab/>
    </w:r>
  </w:p>
  <w:p w14:paraId="7266C17A" w14:textId="77777777" w:rsidR="00B60940" w:rsidRPr="004A4877" w:rsidRDefault="00B60940" w:rsidP="0093544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902A7C" w14:textId="77777777" w:rsidR="00244695" w:rsidRDefault="00244695" w:rsidP="007C5314">
      <w:r>
        <w:separator/>
      </w:r>
    </w:p>
  </w:footnote>
  <w:footnote w:type="continuationSeparator" w:id="0">
    <w:p w14:paraId="6D1A83DD" w14:textId="77777777" w:rsidR="00244695" w:rsidRDefault="00244695" w:rsidP="007C53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11.45pt;height:11.45pt" o:bullet="t">
        <v:imagedata r:id="rId1" o:title="msoF5AF"/>
      </v:shape>
    </w:pict>
  </w:numPicBullet>
  <w:abstractNum w:abstractNumId="0" w15:restartNumberingAfterBreak="0">
    <w:nsid w:val="00000013"/>
    <w:multiLevelType w:val="multilevel"/>
    <w:tmpl w:val="00000013"/>
    <w:name w:val="WWNum1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14"/>
    <w:multiLevelType w:val="multilevel"/>
    <w:tmpl w:val="00000014"/>
    <w:name w:val="WWNum1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15"/>
    <w:multiLevelType w:val="multilevel"/>
    <w:tmpl w:val="00000015"/>
    <w:name w:val="WWNum2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16"/>
    <w:multiLevelType w:val="multilevel"/>
    <w:tmpl w:val="00000016"/>
    <w:name w:val="WWNum2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17"/>
    <w:multiLevelType w:val="multilevel"/>
    <w:tmpl w:val="00000017"/>
    <w:name w:val="WWNum22"/>
    <w:lvl w:ilvl="0">
      <w:start w:val="1"/>
      <w:numFmt w:val="upperRoman"/>
      <w:lvlText w:val="%1."/>
      <w:lvlJc w:val="right"/>
      <w:pPr>
        <w:tabs>
          <w:tab w:val="num" w:pos="0"/>
        </w:tabs>
        <w:ind w:left="7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0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22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94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6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8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10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82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540" w:hanging="180"/>
      </w:pPr>
    </w:lvl>
  </w:abstractNum>
  <w:abstractNum w:abstractNumId="5" w15:restartNumberingAfterBreak="0">
    <w:nsid w:val="00000069"/>
    <w:multiLevelType w:val="multilevel"/>
    <w:tmpl w:val="00000069"/>
    <w:name w:val="WWNum107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5561E8"/>
    <w:multiLevelType w:val="multilevel"/>
    <w:tmpl w:val="D2D237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04751F01"/>
    <w:multiLevelType w:val="multilevel"/>
    <w:tmpl w:val="5E5A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6F0347"/>
    <w:multiLevelType w:val="multilevel"/>
    <w:tmpl w:val="803AD606"/>
    <w:lvl w:ilvl="0">
      <w:start w:val="2"/>
      <w:numFmt w:val="upperRoman"/>
      <w:lvlText w:val="%1"/>
      <w:lvlJc w:val="left"/>
      <w:pPr>
        <w:ind w:left="1020" w:hanging="488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20" w:hanging="488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740" w:hanging="360"/>
      </w:pPr>
      <w:rPr>
        <w:rFonts w:ascii="Symbol" w:eastAsia="Symbol" w:hAnsi="Symbol" w:cs="Symbol" w:hint="default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8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4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2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0105E87"/>
    <w:multiLevelType w:val="hybridMultilevel"/>
    <w:tmpl w:val="4E9077BA"/>
    <w:lvl w:ilvl="0" w:tplc="945E5A60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0F04FA"/>
    <w:multiLevelType w:val="hybridMultilevel"/>
    <w:tmpl w:val="449C6B14"/>
    <w:lvl w:ilvl="0" w:tplc="EC9842A0">
      <w:start w:val="1"/>
      <w:numFmt w:val="bullet"/>
      <w:lvlText w:val="-"/>
      <w:lvlJc w:val="left"/>
      <w:pPr>
        <w:ind w:left="720" w:hanging="360"/>
      </w:pPr>
      <w:rPr>
        <w:rFonts w:ascii="Comic Sans MS" w:eastAsia="Times New Roman" w:hAnsi="Comic Sans M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F563D0"/>
    <w:multiLevelType w:val="hybridMultilevel"/>
    <w:tmpl w:val="F2E0232E"/>
    <w:lvl w:ilvl="0" w:tplc="EC9842A0">
      <w:start w:val="1"/>
      <w:numFmt w:val="bullet"/>
      <w:lvlText w:val="-"/>
      <w:lvlJc w:val="left"/>
      <w:pPr>
        <w:ind w:left="720" w:hanging="360"/>
      </w:pPr>
      <w:rPr>
        <w:rFonts w:ascii="Comic Sans MS" w:eastAsia="Times New Roman" w:hAnsi="Comic Sans M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137870"/>
    <w:multiLevelType w:val="hybridMultilevel"/>
    <w:tmpl w:val="66CAE702"/>
    <w:lvl w:ilvl="0" w:tplc="71786A2E"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99A40C1"/>
    <w:multiLevelType w:val="hybridMultilevel"/>
    <w:tmpl w:val="CA6C05CA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69708F"/>
    <w:multiLevelType w:val="hybridMultilevel"/>
    <w:tmpl w:val="D1D09D58"/>
    <w:lvl w:ilvl="0" w:tplc="EC9842A0">
      <w:start w:val="1"/>
      <w:numFmt w:val="bullet"/>
      <w:lvlText w:val="-"/>
      <w:lvlJc w:val="left"/>
      <w:pPr>
        <w:ind w:left="720" w:hanging="360"/>
      </w:pPr>
      <w:rPr>
        <w:rFonts w:ascii="Comic Sans MS" w:eastAsia="Times New Roman" w:hAnsi="Comic Sans M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E7715"/>
    <w:multiLevelType w:val="hybridMultilevel"/>
    <w:tmpl w:val="73EA5D9C"/>
    <w:lvl w:ilvl="0" w:tplc="80D84C52">
      <w:start w:val="2"/>
      <w:numFmt w:val="bullet"/>
      <w:lvlText w:val="-"/>
      <w:lvlJc w:val="left"/>
      <w:pPr>
        <w:ind w:left="360" w:hanging="360"/>
      </w:pPr>
      <w:rPr>
        <w:rFonts w:ascii="Franklin Gothic Medium" w:eastAsia="Times New Roman" w:hAnsi="Franklin Gothic Medium" w:cs="Aria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0496430"/>
    <w:multiLevelType w:val="multilevel"/>
    <w:tmpl w:val="BFD00AA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D6D1AA9"/>
    <w:multiLevelType w:val="multilevel"/>
    <w:tmpl w:val="F70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D02AF3"/>
    <w:multiLevelType w:val="hybridMultilevel"/>
    <w:tmpl w:val="F3E8D250"/>
    <w:lvl w:ilvl="0" w:tplc="EC9842A0">
      <w:start w:val="1"/>
      <w:numFmt w:val="bullet"/>
      <w:lvlText w:val="-"/>
      <w:lvlJc w:val="left"/>
      <w:pPr>
        <w:ind w:left="720" w:hanging="360"/>
      </w:pPr>
      <w:rPr>
        <w:rFonts w:ascii="Comic Sans MS" w:eastAsia="Times New Roman" w:hAnsi="Comic Sans M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D92BBC"/>
    <w:multiLevelType w:val="hybridMultilevel"/>
    <w:tmpl w:val="23BC5C0C"/>
    <w:lvl w:ilvl="0" w:tplc="EC9842A0">
      <w:start w:val="1"/>
      <w:numFmt w:val="bullet"/>
      <w:lvlText w:val="-"/>
      <w:lvlJc w:val="left"/>
      <w:pPr>
        <w:ind w:left="720" w:hanging="360"/>
      </w:pPr>
      <w:rPr>
        <w:rFonts w:ascii="Comic Sans MS" w:eastAsia="Times New Roman" w:hAnsi="Comic Sans M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620DFA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5A6E02E7"/>
    <w:multiLevelType w:val="hybridMultilevel"/>
    <w:tmpl w:val="B00ADAEA"/>
    <w:lvl w:ilvl="0" w:tplc="3EC44CBC">
      <w:start w:val="1"/>
      <w:numFmt w:val="upperRoman"/>
      <w:lvlText w:val="%1."/>
      <w:lvlJc w:val="left"/>
      <w:pPr>
        <w:tabs>
          <w:tab w:val="num" w:pos="1647"/>
        </w:tabs>
        <w:ind w:left="1647" w:hanging="720"/>
      </w:pPr>
      <w:rPr>
        <w:rFonts w:hint="default"/>
      </w:rPr>
    </w:lvl>
    <w:lvl w:ilvl="1" w:tplc="EC9842A0">
      <w:start w:val="1"/>
      <w:numFmt w:val="bullet"/>
      <w:lvlText w:val="-"/>
      <w:lvlJc w:val="left"/>
      <w:pPr>
        <w:tabs>
          <w:tab w:val="num" w:pos="2007"/>
        </w:tabs>
        <w:ind w:left="2007" w:hanging="360"/>
      </w:pPr>
      <w:rPr>
        <w:rFonts w:ascii="Comic Sans MS" w:eastAsia="Times New Roman" w:hAnsi="Comic Sans MS" w:cs="Arial" w:hint="default"/>
      </w:rPr>
    </w:lvl>
    <w:lvl w:ilvl="2" w:tplc="040C001B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22" w15:restartNumberingAfterBreak="0">
    <w:nsid w:val="5EB935FE"/>
    <w:multiLevelType w:val="hybridMultilevel"/>
    <w:tmpl w:val="8A5084FC"/>
    <w:lvl w:ilvl="0" w:tplc="40043182">
      <w:start w:val="1"/>
      <w:numFmt w:val="bullet"/>
      <w:lvlText w:val=""/>
      <w:lvlJc w:val="left"/>
      <w:pPr>
        <w:ind w:left="720" w:hanging="360"/>
      </w:pPr>
      <w:rPr>
        <w:rFonts w:ascii="Wingdings 2" w:hAnsi="Wingdings 2"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4D6A07"/>
    <w:multiLevelType w:val="hybridMultilevel"/>
    <w:tmpl w:val="DC729118"/>
    <w:lvl w:ilvl="0" w:tplc="EC9842A0">
      <w:start w:val="1"/>
      <w:numFmt w:val="bullet"/>
      <w:lvlText w:val="-"/>
      <w:lvlJc w:val="left"/>
      <w:pPr>
        <w:ind w:left="720" w:hanging="360"/>
      </w:pPr>
      <w:rPr>
        <w:rFonts w:ascii="Comic Sans MS" w:eastAsia="Times New Roman" w:hAnsi="Comic Sans M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A01F5B"/>
    <w:multiLevelType w:val="multilevel"/>
    <w:tmpl w:val="D2D237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67B55FD6"/>
    <w:multiLevelType w:val="singleLevel"/>
    <w:tmpl w:val="945E5A60"/>
    <w:lvl w:ilvl="0">
      <w:start w:val="5"/>
      <w:numFmt w:val="bullet"/>
      <w:lvlText w:val="-"/>
      <w:lvlJc w:val="left"/>
      <w:pPr>
        <w:tabs>
          <w:tab w:val="num" w:pos="-66"/>
        </w:tabs>
        <w:ind w:left="-66" w:hanging="360"/>
      </w:pPr>
      <w:rPr>
        <w:rFonts w:hint="default"/>
      </w:rPr>
    </w:lvl>
  </w:abstractNum>
  <w:abstractNum w:abstractNumId="26" w15:restartNumberingAfterBreak="0">
    <w:nsid w:val="69524FBD"/>
    <w:multiLevelType w:val="hybridMultilevel"/>
    <w:tmpl w:val="2B561130"/>
    <w:lvl w:ilvl="0" w:tplc="80D84C52">
      <w:start w:val="2"/>
      <w:numFmt w:val="bullet"/>
      <w:lvlText w:val="-"/>
      <w:lvlJc w:val="left"/>
      <w:pPr>
        <w:ind w:left="360" w:hanging="360"/>
      </w:pPr>
      <w:rPr>
        <w:rFonts w:ascii="Franklin Gothic Medium" w:eastAsia="Times New Roman" w:hAnsi="Franklin Gothic Medium" w:cs="Aria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95F2FA3"/>
    <w:multiLevelType w:val="hybridMultilevel"/>
    <w:tmpl w:val="8C7280FE"/>
    <w:lvl w:ilvl="0" w:tplc="80D84C52">
      <w:start w:val="2"/>
      <w:numFmt w:val="bullet"/>
      <w:lvlText w:val="-"/>
      <w:lvlJc w:val="left"/>
      <w:pPr>
        <w:ind w:left="360" w:hanging="360"/>
      </w:pPr>
      <w:rPr>
        <w:rFonts w:ascii="Franklin Gothic Medium" w:eastAsia="Times New Roman" w:hAnsi="Franklin Gothic Medium" w:cs="Aria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E310D8C"/>
    <w:multiLevelType w:val="hybridMultilevel"/>
    <w:tmpl w:val="CEBEF928"/>
    <w:lvl w:ilvl="0" w:tplc="35928B3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EF2100A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937744E"/>
    <w:multiLevelType w:val="hybridMultilevel"/>
    <w:tmpl w:val="2C7ACBF8"/>
    <w:lvl w:ilvl="0" w:tplc="BE101616">
      <w:start w:val="1"/>
      <w:numFmt w:val="bullet"/>
      <w:lvlText w:val=""/>
      <w:lvlJc w:val="left"/>
      <w:pPr>
        <w:ind w:left="720" w:hanging="360"/>
      </w:pPr>
      <w:rPr>
        <w:rFonts w:ascii="Wingdings 2" w:hAnsi="Wingdings 2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824794"/>
    <w:multiLevelType w:val="hybridMultilevel"/>
    <w:tmpl w:val="933E2AF0"/>
    <w:lvl w:ilvl="0" w:tplc="EC9842A0">
      <w:start w:val="1"/>
      <w:numFmt w:val="bullet"/>
      <w:lvlText w:val="-"/>
      <w:lvlJc w:val="left"/>
      <w:pPr>
        <w:ind w:left="720" w:hanging="360"/>
      </w:pPr>
      <w:rPr>
        <w:rFonts w:ascii="Comic Sans MS" w:eastAsia="Times New Roman" w:hAnsi="Comic Sans M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0740257">
    <w:abstractNumId w:val="20"/>
  </w:num>
  <w:num w:numId="2" w16cid:durableId="650791283">
    <w:abstractNumId w:val="29"/>
  </w:num>
  <w:num w:numId="3" w16cid:durableId="107312909">
    <w:abstractNumId w:val="21"/>
  </w:num>
  <w:num w:numId="4" w16cid:durableId="348333969">
    <w:abstractNumId w:val="6"/>
  </w:num>
  <w:num w:numId="5" w16cid:durableId="1796219137">
    <w:abstractNumId w:val="17"/>
  </w:num>
  <w:num w:numId="6" w16cid:durableId="221186242">
    <w:abstractNumId w:val="22"/>
  </w:num>
  <w:num w:numId="7" w16cid:durableId="1462067738">
    <w:abstractNumId w:val="13"/>
  </w:num>
  <w:num w:numId="8" w16cid:durableId="1503158232">
    <w:abstractNumId w:val="25"/>
  </w:num>
  <w:num w:numId="9" w16cid:durableId="736317341">
    <w:abstractNumId w:val="30"/>
  </w:num>
  <w:num w:numId="10" w16cid:durableId="1904438366">
    <w:abstractNumId w:val="18"/>
  </w:num>
  <w:num w:numId="11" w16cid:durableId="148714887">
    <w:abstractNumId w:val="7"/>
  </w:num>
  <w:num w:numId="12" w16cid:durableId="248975522">
    <w:abstractNumId w:val="19"/>
  </w:num>
  <w:num w:numId="13" w16cid:durableId="31930632">
    <w:abstractNumId w:val="11"/>
  </w:num>
  <w:num w:numId="14" w16cid:durableId="501547831">
    <w:abstractNumId w:val="14"/>
  </w:num>
  <w:num w:numId="15" w16cid:durableId="1730104925">
    <w:abstractNumId w:val="10"/>
  </w:num>
  <w:num w:numId="16" w16cid:durableId="533885090">
    <w:abstractNumId w:val="31"/>
  </w:num>
  <w:num w:numId="17" w16cid:durableId="322200638">
    <w:abstractNumId w:val="23"/>
  </w:num>
  <w:num w:numId="18" w16cid:durableId="1132207589">
    <w:abstractNumId w:val="9"/>
  </w:num>
  <w:num w:numId="19" w16cid:durableId="13963387">
    <w:abstractNumId w:val="26"/>
  </w:num>
  <w:num w:numId="20" w16cid:durableId="769397871">
    <w:abstractNumId w:val="27"/>
  </w:num>
  <w:num w:numId="21" w16cid:durableId="1152866109">
    <w:abstractNumId w:val="15"/>
  </w:num>
  <w:num w:numId="22" w16cid:durableId="1043745823">
    <w:abstractNumId w:val="16"/>
  </w:num>
  <w:num w:numId="23" w16cid:durableId="1001391223">
    <w:abstractNumId w:val="24"/>
  </w:num>
  <w:num w:numId="24" w16cid:durableId="1034304033">
    <w:abstractNumId w:val="28"/>
  </w:num>
  <w:num w:numId="25" w16cid:durableId="404570307">
    <w:abstractNumId w:val="8"/>
  </w:num>
  <w:num w:numId="26" w16cid:durableId="96095976">
    <w:abstractNumId w:val="12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314"/>
    <w:rsid w:val="00001BA5"/>
    <w:rsid w:val="00002970"/>
    <w:rsid w:val="0000399C"/>
    <w:rsid w:val="00010EFD"/>
    <w:rsid w:val="00011C6E"/>
    <w:rsid w:val="0001284E"/>
    <w:rsid w:val="000154E9"/>
    <w:rsid w:val="000160FD"/>
    <w:rsid w:val="00021116"/>
    <w:rsid w:val="000339CB"/>
    <w:rsid w:val="00036960"/>
    <w:rsid w:val="000429A1"/>
    <w:rsid w:val="00042DDB"/>
    <w:rsid w:val="00052676"/>
    <w:rsid w:val="00052683"/>
    <w:rsid w:val="00071E16"/>
    <w:rsid w:val="000733B9"/>
    <w:rsid w:val="000810D7"/>
    <w:rsid w:val="0008306A"/>
    <w:rsid w:val="00084963"/>
    <w:rsid w:val="00096E3C"/>
    <w:rsid w:val="00097A43"/>
    <w:rsid w:val="000B00C8"/>
    <w:rsid w:val="000C27D4"/>
    <w:rsid w:val="000D2CD1"/>
    <w:rsid w:val="000D3E73"/>
    <w:rsid w:val="000D6863"/>
    <w:rsid w:val="000E496C"/>
    <w:rsid w:val="000E535E"/>
    <w:rsid w:val="000E73CC"/>
    <w:rsid w:val="000F674D"/>
    <w:rsid w:val="00100DCE"/>
    <w:rsid w:val="001049ED"/>
    <w:rsid w:val="00105108"/>
    <w:rsid w:val="00120060"/>
    <w:rsid w:val="00120D8E"/>
    <w:rsid w:val="00154F7D"/>
    <w:rsid w:val="001550D4"/>
    <w:rsid w:val="00156686"/>
    <w:rsid w:val="00164065"/>
    <w:rsid w:val="0016469D"/>
    <w:rsid w:val="001677EA"/>
    <w:rsid w:val="001729CC"/>
    <w:rsid w:val="00172D29"/>
    <w:rsid w:val="001751B7"/>
    <w:rsid w:val="00175C36"/>
    <w:rsid w:val="001867D7"/>
    <w:rsid w:val="00186982"/>
    <w:rsid w:val="0019277D"/>
    <w:rsid w:val="00193994"/>
    <w:rsid w:val="0019579E"/>
    <w:rsid w:val="00196A3B"/>
    <w:rsid w:val="001A1FD3"/>
    <w:rsid w:val="001A5226"/>
    <w:rsid w:val="001A5692"/>
    <w:rsid w:val="001B6F21"/>
    <w:rsid w:val="001B7B26"/>
    <w:rsid w:val="001C01E8"/>
    <w:rsid w:val="001C6738"/>
    <w:rsid w:val="001D034D"/>
    <w:rsid w:val="001D1022"/>
    <w:rsid w:val="001D2463"/>
    <w:rsid w:val="001D53BB"/>
    <w:rsid w:val="001E1F14"/>
    <w:rsid w:val="001E307D"/>
    <w:rsid w:val="001F425E"/>
    <w:rsid w:val="00202375"/>
    <w:rsid w:val="002053A8"/>
    <w:rsid w:val="00206876"/>
    <w:rsid w:val="00206B95"/>
    <w:rsid w:val="00215183"/>
    <w:rsid w:val="00223C48"/>
    <w:rsid w:val="002271C4"/>
    <w:rsid w:val="00231FB2"/>
    <w:rsid w:val="00242A39"/>
    <w:rsid w:val="00244695"/>
    <w:rsid w:val="0024548A"/>
    <w:rsid w:val="00246B5E"/>
    <w:rsid w:val="00250CEA"/>
    <w:rsid w:val="00253D80"/>
    <w:rsid w:val="002549B0"/>
    <w:rsid w:val="0025749C"/>
    <w:rsid w:val="00261837"/>
    <w:rsid w:val="00271907"/>
    <w:rsid w:val="0028179B"/>
    <w:rsid w:val="00282954"/>
    <w:rsid w:val="00282DF0"/>
    <w:rsid w:val="002900D1"/>
    <w:rsid w:val="002903D0"/>
    <w:rsid w:val="002947AC"/>
    <w:rsid w:val="002A3E0D"/>
    <w:rsid w:val="002A5D8C"/>
    <w:rsid w:val="002B15BB"/>
    <w:rsid w:val="002B3581"/>
    <w:rsid w:val="002B54D6"/>
    <w:rsid w:val="002B629A"/>
    <w:rsid w:val="002C49E4"/>
    <w:rsid w:val="002D13B8"/>
    <w:rsid w:val="002D3C7D"/>
    <w:rsid w:val="002D4D34"/>
    <w:rsid w:val="002D6FA7"/>
    <w:rsid w:val="002E030D"/>
    <w:rsid w:val="002E1B69"/>
    <w:rsid w:val="002E3013"/>
    <w:rsid w:val="002E36C7"/>
    <w:rsid w:val="002E5E3B"/>
    <w:rsid w:val="002F0621"/>
    <w:rsid w:val="002F2E7C"/>
    <w:rsid w:val="002F374A"/>
    <w:rsid w:val="00300A1C"/>
    <w:rsid w:val="0030316A"/>
    <w:rsid w:val="003171B6"/>
    <w:rsid w:val="00320319"/>
    <w:rsid w:val="0032650E"/>
    <w:rsid w:val="0034722E"/>
    <w:rsid w:val="00355293"/>
    <w:rsid w:val="003710A8"/>
    <w:rsid w:val="0037308E"/>
    <w:rsid w:val="00373D21"/>
    <w:rsid w:val="00381AC5"/>
    <w:rsid w:val="00390276"/>
    <w:rsid w:val="003A767A"/>
    <w:rsid w:val="003B0729"/>
    <w:rsid w:val="003B4E4A"/>
    <w:rsid w:val="003B7A7C"/>
    <w:rsid w:val="003C284C"/>
    <w:rsid w:val="003C37BF"/>
    <w:rsid w:val="003C57E2"/>
    <w:rsid w:val="003C750F"/>
    <w:rsid w:val="003C7D6E"/>
    <w:rsid w:val="003D03B3"/>
    <w:rsid w:val="003D0A1F"/>
    <w:rsid w:val="003D4D88"/>
    <w:rsid w:val="003D5992"/>
    <w:rsid w:val="003D6B57"/>
    <w:rsid w:val="003E1BCE"/>
    <w:rsid w:val="003E2A72"/>
    <w:rsid w:val="0040152E"/>
    <w:rsid w:val="00403CC8"/>
    <w:rsid w:val="004117B2"/>
    <w:rsid w:val="00414275"/>
    <w:rsid w:val="00420C26"/>
    <w:rsid w:val="0042584C"/>
    <w:rsid w:val="00426C41"/>
    <w:rsid w:val="00431886"/>
    <w:rsid w:val="00431B02"/>
    <w:rsid w:val="00433864"/>
    <w:rsid w:val="00436136"/>
    <w:rsid w:val="00436AA2"/>
    <w:rsid w:val="0043792A"/>
    <w:rsid w:val="004400C6"/>
    <w:rsid w:val="00440AAC"/>
    <w:rsid w:val="00441632"/>
    <w:rsid w:val="00445E45"/>
    <w:rsid w:val="00452B17"/>
    <w:rsid w:val="0045337A"/>
    <w:rsid w:val="00467E70"/>
    <w:rsid w:val="004738B8"/>
    <w:rsid w:val="00482B7F"/>
    <w:rsid w:val="00483953"/>
    <w:rsid w:val="00491DE3"/>
    <w:rsid w:val="0049323E"/>
    <w:rsid w:val="004933B0"/>
    <w:rsid w:val="004A0B51"/>
    <w:rsid w:val="004A0E6F"/>
    <w:rsid w:val="004A236D"/>
    <w:rsid w:val="004B3BB0"/>
    <w:rsid w:val="004B761D"/>
    <w:rsid w:val="004C1E94"/>
    <w:rsid w:val="004C45CD"/>
    <w:rsid w:val="004C4927"/>
    <w:rsid w:val="004C5999"/>
    <w:rsid w:val="004D051A"/>
    <w:rsid w:val="004D545A"/>
    <w:rsid w:val="004E10CF"/>
    <w:rsid w:val="004E3A8D"/>
    <w:rsid w:val="00502827"/>
    <w:rsid w:val="005033CE"/>
    <w:rsid w:val="0050578B"/>
    <w:rsid w:val="00507B3A"/>
    <w:rsid w:val="005135E0"/>
    <w:rsid w:val="0051760A"/>
    <w:rsid w:val="005415AA"/>
    <w:rsid w:val="0054432E"/>
    <w:rsid w:val="005537E6"/>
    <w:rsid w:val="00565626"/>
    <w:rsid w:val="00566E61"/>
    <w:rsid w:val="00566F01"/>
    <w:rsid w:val="00571E5B"/>
    <w:rsid w:val="005739B1"/>
    <w:rsid w:val="005848B5"/>
    <w:rsid w:val="00585BFC"/>
    <w:rsid w:val="005938D4"/>
    <w:rsid w:val="00594C3E"/>
    <w:rsid w:val="005A20FE"/>
    <w:rsid w:val="005A244E"/>
    <w:rsid w:val="005A648F"/>
    <w:rsid w:val="005B17C1"/>
    <w:rsid w:val="005B18E0"/>
    <w:rsid w:val="005C211B"/>
    <w:rsid w:val="005C2D1C"/>
    <w:rsid w:val="005C7ED3"/>
    <w:rsid w:val="005E21A0"/>
    <w:rsid w:val="005E38EF"/>
    <w:rsid w:val="005F512E"/>
    <w:rsid w:val="005F7BAE"/>
    <w:rsid w:val="00602232"/>
    <w:rsid w:val="00607280"/>
    <w:rsid w:val="00614280"/>
    <w:rsid w:val="00620E43"/>
    <w:rsid w:val="00621EF9"/>
    <w:rsid w:val="006220D9"/>
    <w:rsid w:val="0062589F"/>
    <w:rsid w:val="006270A9"/>
    <w:rsid w:val="00627820"/>
    <w:rsid w:val="00632D6E"/>
    <w:rsid w:val="006366CB"/>
    <w:rsid w:val="00637DDA"/>
    <w:rsid w:val="00642767"/>
    <w:rsid w:val="00644CF1"/>
    <w:rsid w:val="00650392"/>
    <w:rsid w:val="00651531"/>
    <w:rsid w:val="0067273F"/>
    <w:rsid w:val="00672EE1"/>
    <w:rsid w:val="00677859"/>
    <w:rsid w:val="00683D39"/>
    <w:rsid w:val="00685DBC"/>
    <w:rsid w:val="006A6D56"/>
    <w:rsid w:val="006B1F23"/>
    <w:rsid w:val="006C07E4"/>
    <w:rsid w:val="006C3AD8"/>
    <w:rsid w:val="006D2C17"/>
    <w:rsid w:val="006D37E1"/>
    <w:rsid w:val="006D39AE"/>
    <w:rsid w:val="006E154D"/>
    <w:rsid w:val="006E2256"/>
    <w:rsid w:val="006E4FE1"/>
    <w:rsid w:val="006E5DCE"/>
    <w:rsid w:val="006F2C35"/>
    <w:rsid w:val="006F403B"/>
    <w:rsid w:val="006F4FFD"/>
    <w:rsid w:val="006F781A"/>
    <w:rsid w:val="00702A7D"/>
    <w:rsid w:val="0070306F"/>
    <w:rsid w:val="00717A22"/>
    <w:rsid w:val="00722A82"/>
    <w:rsid w:val="00724C82"/>
    <w:rsid w:val="00735A3D"/>
    <w:rsid w:val="00744A27"/>
    <w:rsid w:val="00750C77"/>
    <w:rsid w:val="007512A7"/>
    <w:rsid w:val="0075386D"/>
    <w:rsid w:val="0075624E"/>
    <w:rsid w:val="00757AE7"/>
    <w:rsid w:val="00765915"/>
    <w:rsid w:val="007715DF"/>
    <w:rsid w:val="00783310"/>
    <w:rsid w:val="00784458"/>
    <w:rsid w:val="00785BA6"/>
    <w:rsid w:val="007913CC"/>
    <w:rsid w:val="0079158C"/>
    <w:rsid w:val="00791675"/>
    <w:rsid w:val="00792B64"/>
    <w:rsid w:val="00795BA9"/>
    <w:rsid w:val="00796361"/>
    <w:rsid w:val="00797EEF"/>
    <w:rsid w:val="007A7343"/>
    <w:rsid w:val="007B0387"/>
    <w:rsid w:val="007B27B2"/>
    <w:rsid w:val="007C5314"/>
    <w:rsid w:val="007D3E5A"/>
    <w:rsid w:val="007D43D8"/>
    <w:rsid w:val="007D6018"/>
    <w:rsid w:val="007E2FAA"/>
    <w:rsid w:val="007E4387"/>
    <w:rsid w:val="007F23A7"/>
    <w:rsid w:val="007F5E9D"/>
    <w:rsid w:val="008137F2"/>
    <w:rsid w:val="00813A42"/>
    <w:rsid w:val="00814F65"/>
    <w:rsid w:val="00816AC5"/>
    <w:rsid w:val="0082439B"/>
    <w:rsid w:val="00832F6A"/>
    <w:rsid w:val="00832FCE"/>
    <w:rsid w:val="0083730B"/>
    <w:rsid w:val="0084265E"/>
    <w:rsid w:val="00843996"/>
    <w:rsid w:val="0084534C"/>
    <w:rsid w:val="0084538B"/>
    <w:rsid w:val="00846B7E"/>
    <w:rsid w:val="008515CC"/>
    <w:rsid w:val="0085451B"/>
    <w:rsid w:val="00857723"/>
    <w:rsid w:val="00860207"/>
    <w:rsid w:val="0086533F"/>
    <w:rsid w:val="008654DD"/>
    <w:rsid w:val="00866AF4"/>
    <w:rsid w:val="0088021D"/>
    <w:rsid w:val="0088225A"/>
    <w:rsid w:val="00885587"/>
    <w:rsid w:val="00887FD6"/>
    <w:rsid w:val="008B2A28"/>
    <w:rsid w:val="008B2D3C"/>
    <w:rsid w:val="008B5F3C"/>
    <w:rsid w:val="008C0582"/>
    <w:rsid w:val="008C2248"/>
    <w:rsid w:val="008C5613"/>
    <w:rsid w:val="008C59B4"/>
    <w:rsid w:val="008D3462"/>
    <w:rsid w:val="008D4A0B"/>
    <w:rsid w:val="008E2BAE"/>
    <w:rsid w:val="008E3FA7"/>
    <w:rsid w:val="008E5971"/>
    <w:rsid w:val="008F1B38"/>
    <w:rsid w:val="008F54DB"/>
    <w:rsid w:val="009002FB"/>
    <w:rsid w:val="009025FB"/>
    <w:rsid w:val="00903510"/>
    <w:rsid w:val="009143B4"/>
    <w:rsid w:val="0091453B"/>
    <w:rsid w:val="00917566"/>
    <w:rsid w:val="00927946"/>
    <w:rsid w:val="009349FA"/>
    <w:rsid w:val="00935449"/>
    <w:rsid w:val="00940DDC"/>
    <w:rsid w:val="00943B06"/>
    <w:rsid w:val="009451A8"/>
    <w:rsid w:val="00951EB5"/>
    <w:rsid w:val="00952C90"/>
    <w:rsid w:val="00957074"/>
    <w:rsid w:val="009635F4"/>
    <w:rsid w:val="00963EC0"/>
    <w:rsid w:val="0096485D"/>
    <w:rsid w:val="009654D6"/>
    <w:rsid w:val="00981EFC"/>
    <w:rsid w:val="0098298A"/>
    <w:rsid w:val="00983902"/>
    <w:rsid w:val="00984B28"/>
    <w:rsid w:val="00985F16"/>
    <w:rsid w:val="00986F3B"/>
    <w:rsid w:val="00990A05"/>
    <w:rsid w:val="00995DE4"/>
    <w:rsid w:val="009A5A05"/>
    <w:rsid w:val="009B34A1"/>
    <w:rsid w:val="009B37CF"/>
    <w:rsid w:val="009B7CB3"/>
    <w:rsid w:val="009C1AA1"/>
    <w:rsid w:val="009C4926"/>
    <w:rsid w:val="009C5909"/>
    <w:rsid w:val="009D458D"/>
    <w:rsid w:val="009D6EB6"/>
    <w:rsid w:val="009E2011"/>
    <w:rsid w:val="009E313D"/>
    <w:rsid w:val="009F0A8C"/>
    <w:rsid w:val="009F2B7A"/>
    <w:rsid w:val="009F52DA"/>
    <w:rsid w:val="009F5D2D"/>
    <w:rsid w:val="009F7149"/>
    <w:rsid w:val="009F788C"/>
    <w:rsid w:val="00A068CB"/>
    <w:rsid w:val="00A10211"/>
    <w:rsid w:val="00A10C4E"/>
    <w:rsid w:val="00A168BE"/>
    <w:rsid w:val="00A23896"/>
    <w:rsid w:val="00A31849"/>
    <w:rsid w:val="00A35930"/>
    <w:rsid w:val="00A42416"/>
    <w:rsid w:val="00A42EB4"/>
    <w:rsid w:val="00A42F85"/>
    <w:rsid w:val="00A51442"/>
    <w:rsid w:val="00A5193A"/>
    <w:rsid w:val="00A51E50"/>
    <w:rsid w:val="00A557E0"/>
    <w:rsid w:val="00A71939"/>
    <w:rsid w:val="00A7236B"/>
    <w:rsid w:val="00A7795E"/>
    <w:rsid w:val="00A82E6A"/>
    <w:rsid w:val="00A900BE"/>
    <w:rsid w:val="00A913EC"/>
    <w:rsid w:val="00A939F9"/>
    <w:rsid w:val="00A96560"/>
    <w:rsid w:val="00AA5DB3"/>
    <w:rsid w:val="00AB2C0D"/>
    <w:rsid w:val="00AB6753"/>
    <w:rsid w:val="00AC4A00"/>
    <w:rsid w:val="00AC5027"/>
    <w:rsid w:val="00AC6F50"/>
    <w:rsid w:val="00AC7F34"/>
    <w:rsid w:val="00AD0837"/>
    <w:rsid w:val="00AD2747"/>
    <w:rsid w:val="00AD3D9E"/>
    <w:rsid w:val="00AE25D9"/>
    <w:rsid w:val="00AE44DC"/>
    <w:rsid w:val="00AE6AEA"/>
    <w:rsid w:val="00AE74E3"/>
    <w:rsid w:val="00AE7611"/>
    <w:rsid w:val="00AF50F5"/>
    <w:rsid w:val="00B05CA9"/>
    <w:rsid w:val="00B17174"/>
    <w:rsid w:val="00B1766B"/>
    <w:rsid w:val="00B2054F"/>
    <w:rsid w:val="00B22843"/>
    <w:rsid w:val="00B233A5"/>
    <w:rsid w:val="00B27EF0"/>
    <w:rsid w:val="00B31B11"/>
    <w:rsid w:val="00B36EE1"/>
    <w:rsid w:val="00B6012D"/>
    <w:rsid w:val="00B60940"/>
    <w:rsid w:val="00B618E1"/>
    <w:rsid w:val="00B740B3"/>
    <w:rsid w:val="00B91E84"/>
    <w:rsid w:val="00B967DD"/>
    <w:rsid w:val="00B96BBE"/>
    <w:rsid w:val="00BA011E"/>
    <w:rsid w:val="00BA1F52"/>
    <w:rsid w:val="00BA3A33"/>
    <w:rsid w:val="00BA78C9"/>
    <w:rsid w:val="00BB0FE5"/>
    <w:rsid w:val="00BB136A"/>
    <w:rsid w:val="00BB2E90"/>
    <w:rsid w:val="00BB3C5C"/>
    <w:rsid w:val="00BB681F"/>
    <w:rsid w:val="00BC5AA0"/>
    <w:rsid w:val="00BD1636"/>
    <w:rsid w:val="00BD24E1"/>
    <w:rsid w:val="00BD323B"/>
    <w:rsid w:val="00BD7ACC"/>
    <w:rsid w:val="00BE0450"/>
    <w:rsid w:val="00BE7E75"/>
    <w:rsid w:val="00BF0776"/>
    <w:rsid w:val="00BF23CF"/>
    <w:rsid w:val="00BF2C37"/>
    <w:rsid w:val="00BF615B"/>
    <w:rsid w:val="00BF67D4"/>
    <w:rsid w:val="00C0653C"/>
    <w:rsid w:val="00C10C24"/>
    <w:rsid w:val="00C17428"/>
    <w:rsid w:val="00C202EA"/>
    <w:rsid w:val="00C23055"/>
    <w:rsid w:val="00C24055"/>
    <w:rsid w:val="00C26B06"/>
    <w:rsid w:val="00C317F4"/>
    <w:rsid w:val="00C35F13"/>
    <w:rsid w:val="00C371C1"/>
    <w:rsid w:val="00C46FE4"/>
    <w:rsid w:val="00C50833"/>
    <w:rsid w:val="00C5623D"/>
    <w:rsid w:val="00C63E0E"/>
    <w:rsid w:val="00C65650"/>
    <w:rsid w:val="00C75EC6"/>
    <w:rsid w:val="00C865B4"/>
    <w:rsid w:val="00C86F7D"/>
    <w:rsid w:val="00C934EF"/>
    <w:rsid w:val="00C94FE2"/>
    <w:rsid w:val="00C95E5C"/>
    <w:rsid w:val="00CA3A7F"/>
    <w:rsid w:val="00CB3FC9"/>
    <w:rsid w:val="00CB7594"/>
    <w:rsid w:val="00CC3B77"/>
    <w:rsid w:val="00CD1B87"/>
    <w:rsid w:val="00CD1FAC"/>
    <w:rsid w:val="00CE4765"/>
    <w:rsid w:val="00CE68E3"/>
    <w:rsid w:val="00CF1521"/>
    <w:rsid w:val="00CF23B3"/>
    <w:rsid w:val="00D03B1A"/>
    <w:rsid w:val="00D076E6"/>
    <w:rsid w:val="00D07FAC"/>
    <w:rsid w:val="00D14A9D"/>
    <w:rsid w:val="00D17AC7"/>
    <w:rsid w:val="00D22D1B"/>
    <w:rsid w:val="00D31B97"/>
    <w:rsid w:val="00D35E71"/>
    <w:rsid w:val="00D46AB2"/>
    <w:rsid w:val="00D47D82"/>
    <w:rsid w:val="00D53038"/>
    <w:rsid w:val="00D569C2"/>
    <w:rsid w:val="00D6172F"/>
    <w:rsid w:val="00D62901"/>
    <w:rsid w:val="00D65194"/>
    <w:rsid w:val="00D71A72"/>
    <w:rsid w:val="00D92976"/>
    <w:rsid w:val="00D95E13"/>
    <w:rsid w:val="00DA33D6"/>
    <w:rsid w:val="00DA6348"/>
    <w:rsid w:val="00DA6545"/>
    <w:rsid w:val="00DB1DE7"/>
    <w:rsid w:val="00DD6E2C"/>
    <w:rsid w:val="00DE119C"/>
    <w:rsid w:val="00DE4295"/>
    <w:rsid w:val="00DE6224"/>
    <w:rsid w:val="00DF4E9C"/>
    <w:rsid w:val="00DF69DB"/>
    <w:rsid w:val="00E030FD"/>
    <w:rsid w:val="00E05445"/>
    <w:rsid w:val="00E127D2"/>
    <w:rsid w:val="00E177DD"/>
    <w:rsid w:val="00E26B3B"/>
    <w:rsid w:val="00E33703"/>
    <w:rsid w:val="00E34367"/>
    <w:rsid w:val="00E34393"/>
    <w:rsid w:val="00E3742F"/>
    <w:rsid w:val="00E6089D"/>
    <w:rsid w:val="00E6336F"/>
    <w:rsid w:val="00E661D0"/>
    <w:rsid w:val="00E90F52"/>
    <w:rsid w:val="00E972E7"/>
    <w:rsid w:val="00EA5762"/>
    <w:rsid w:val="00EC0B2A"/>
    <w:rsid w:val="00EC6F80"/>
    <w:rsid w:val="00ED2237"/>
    <w:rsid w:val="00ED4332"/>
    <w:rsid w:val="00EE1407"/>
    <w:rsid w:val="00EE32DA"/>
    <w:rsid w:val="00EF2F58"/>
    <w:rsid w:val="00F02094"/>
    <w:rsid w:val="00F060B7"/>
    <w:rsid w:val="00F060D3"/>
    <w:rsid w:val="00F06DDD"/>
    <w:rsid w:val="00F14E35"/>
    <w:rsid w:val="00F22569"/>
    <w:rsid w:val="00F30415"/>
    <w:rsid w:val="00F31DF1"/>
    <w:rsid w:val="00F339EF"/>
    <w:rsid w:val="00F430CD"/>
    <w:rsid w:val="00F456D9"/>
    <w:rsid w:val="00F5038E"/>
    <w:rsid w:val="00F6090A"/>
    <w:rsid w:val="00F60B85"/>
    <w:rsid w:val="00F660D9"/>
    <w:rsid w:val="00F70078"/>
    <w:rsid w:val="00F807D5"/>
    <w:rsid w:val="00F8290D"/>
    <w:rsid w:val="00F83343"/>
    <w:rsid w:val="00F85187"/>
    <w:rsid w:val="00F86FE1"/>
    <w:rsid w:val="00F916C7"/>
    <w:rsid w:val="00F91FA8"/>
    <w:rsid w:val="00F92F0D"/>
    <w:rsid w:val="00F931B3"/>
    <w:rsid w:val="00FA21F8"/>
    <w:rsid w:val="00FA6817"/>
    <w:rsid w:val="00FB5C0D"/>
    <w:rsid w:val="00FC10FA"/>
    <w:rsid w:val="00FD1B07"/>
    <w:rsid w:val="00FD4F8B"/>
    <w:rsid w:val="00FF5062"/>
    <w:rsid w:val="00FF5515"/>
    <w:rsid w:val="00FF71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C9B3F1"/>
  <w15:docId w15:val="{84F3807F-31B0-4C0E-988F-999BB0AA7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065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uiPriority w:val="99"/>
    <w:qFormat/>
    <w:rsid w:val="007C5314"/>
    <w:pPr>
      <w:keepNext/>
      <w:ind w:left="897"/>
      <w:outlineLvl w:val="0"/>
    </w:pPr>
    <w:rPr>
      <w:b/>
      <w:bCs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9"/>
    <w:qFormat/>
    <w:rsid w:val="007C5314"/>
    <w:pPr>
      <w:keepNext/>
      <w:ind w:left="897"/>
      <w:outlineLvl w:val="1"/>
    </w:pPr>
    <w:rPr>
      <w:b/>
      <w:bCs/>
      <w:sz w:val="22"/>
      <w:szCs w:val="22"/>
    </w:rPr>
  </w:style>
  <w:style w:type="paragraph" w:styleId="Titre3">
    <w:name w:val="heading 3"/>
    <w:basedOn w:val="Normal"/>
    <w:next w:val="Normal"/>
    <w:link w:val="Titre3Car"/>
    <w:uiPriority w:val="99"/>
    <w:qFormat/>
    <w:rsid w:val="007C5314"/>
    <w:pPr>
      <w:keepNext/>
      <w:jc w:val="center"/>
      <w:outlineLvl w:val="2"/>
    </w:pPr>
    <w:rPr>
      <w:b/>
      <w:bCs/>
    </w:rPr>
  </w:style>
  <w:style w:type="paragraph" w:styleId="Titre4">
    <w:name w:val="heading 4"/>
    <w:basedOn w:val="Normal"/>
    <w:next w:val="Normal"/>
    <w:link w:val="Titre4Car"/>
    <w:uiPriority w:val="99"/>
    <w:qFormat/>
    <w:rsid w:val="007C5314"/>
    <w:pPr>
      <w:keepNext/>
      <w:jc w:val="center"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9"/>
    <w:qFormat/>
    <w:rsid w:val="007C5314"/>
    <w:pPr>
      <w:keepNext/>
      <w:jc w:val="center"/>
      <w:outlineLvl w:val="4"/>
    </w:pPr>
    <w:rPr>
      <w:b/>
      <w:bCs/>
      <w:sz w:val="18"/>
      <w:szCs w:val="18"/>
    </w:rPr>
  </w:style>
  <w:style w:type="paragraph" w:styleId="Titre6">
    <w:name w:val="heading 6"/>
    <w:basedOn w:val="Normal"/>
    <w:next w:val="Normal"/>
    <w:link w:val="Titre6Car"/>
    <w:uiPriority w:val="99"/>
    <w:qFormat/>
    <w:rsid w:val="007C5314"/>
    <w:pPr>
      <w:keepNext/>
      <w:ind w:left="567"/>
      <w:jc w:val="both"/>
      <w:outlineLvl w:val="5"/>
    </w:pPr>
    <w:rPr>
      <w:sz w:val="24"/>
      <w:szCs w:val="24"/>
      <w:u w:val="single"/>
    </w:rPr>
  </w:style>
  <w:style w:type="paragraph" w:styleId="Titre7">
    <w:name w:val="heading 7"/>
    <w:basedOn w:val="Normal"/>
    <w:next w:val="Normal"/>
    <w:link w:val="Titre7Car"/>
    <w:uiPriority w:val="99"/>
    <w:qFormat/>
    <w:rsid w:val="007C5314"/>
    <w:pPr>
      <w:keepNext/>
      <w:ind w:left="567"/>
      <w:jc w:val="both"/>
      <w:outlineLvl w:val="6"/>
    </w:pPr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9"/>
    <w:rsid w:val="007C5314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9"/>
    <w:rsid w:val="007C5314"/>
    <w:rPr>
      <w:rFonts w:ascii="Times New Roman" w:eastAsia="Times New Roman" w:hAnsi="Times New Roman" w:cs="Times New Roman"/>
      <w:b/>
      <w:bCs/>
      <w:lang w:eastAsia="fr-FR"/>
    </w:rPr>
  </w:style>
  <w:style w:type="character" w:customStyle="1" w:styleId="Titre3Car">
    <w:name w:val="Titre 3 Car"/>
    <w:basedOn w:val="Policepardfaut"/>
    <w:link w:val="Titre3"/>
    <w:uiPriority w:val="99"/>
    <w:rsid w:val="007C5314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character" w:customStyle="1" w:styleId="Titre4Car">
    <w:name w:val="Titre 4 Car"/>
    <w:basedOn w:val="Policepardfaut"/>
    <w:link w:val="Titre4"/>
    <w:uiPriority w:val="99"/>
    <w:rsid w:val="007C5314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customStyle="1" w:styleId="Titre5Car">
    <w:name w:val="Titre 5 Car"/>
    <w:basedOn w:val="Policepardfaut"/>
    <w:link w:val="Titre5"/>
    <w:uiPriority w:val="99"/>
    <w:rsid w:val="007C5314"/>
    <w:rPr>
      <w:rFonts w:ascii="Times New Roman" w:eastAsia="Times New Roman" w:hAnsi="Times New Roman" w:cs="Times New Roman"/>
      <w:b/>
      <w:bCs/>
      <w:sz w:val="18"/>
      <w:szCs w:val="18"/>
      <w:lang w:eastAsia="fr-FR"/>
    </w:rPr>
  </w:style>
  <w:style w:type="character" w:customStyle="1" w:styleId="Titre6Car">
    <w:name w:val="Titre 6 Car"/>
    <w:basedOn w:val="Policepardfaut"/>
    <w:link w:val="Titre6"/>
    <w:uiPriority w:val="99"/>
    <w:rsid w:val="007C5314"/>
    <w:rPr>
      <w:rFonts w:ascii="Times New Roman" w:eastAsia="Times New Roman" w:hAnsi="Times New Roman" w:cs="Times New Roman"/>
      <w:sz w:val="24"/>
      <w:szCs w:val="24"/>
      <w:u w:val="single"/>
      <w:lang w:eastAsia="fr-FR"/>
    </w:rPr>
  </w:style>
  <w:style w:type="character" w:customStyle="1" w:styleId="Titre7Car">
    <w:name w:val="Titre 7 Car"/>
    <w:basedOn w:val="Policepardfaut"/>
    <w:link w:val="Titre7"/>
    <w:uiPriority w:val="99"/>
    <w:rsid w:val="007C5314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rsid w:val="007C531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C5314"/>
    <w:rPr>
      <w:rFonts w:ascii="Tahoma" w:eastAsia="Times New Roman" w:hAnsi="Tahoma" w:cs="Tahoma"/>
      <w:sz w:val="16"/>
      <w:szCs w:val="16"/>
      <w:lang w:eastAsia="fr-FR"/>
    </w:rPr>
  </w:style>
  <w:style w:type="paragraph" w:styleId="Normalcentr">
    <w:name w:val="Block Text"/>
    <w:basedOn w:val="Normal"/>
    <w:uiPriority w:val="99"/>
    <w:rsid w:val="007C5314"/>
    <w:pPr>
      <w:ind w:left="851" w:right="567"/>
      <w:jc w:val="both"/>
    </w:pPr>
    <w:rPr>
      <w:sz w:val="24"/>
      <w:szCs w:val="24"/>
    </w:rPr>
  </w:style>
  <w:style w:type="paragraph" w:styleId="Corpsdetexte2">
    <w:name w:val="Body Text 2"/>
    <w:basedOn w:val="Normal"/>
    <w:link w:val="Corpsdetexte2Car"/>
    <w:uiPriority w:val="99"/>
    <w:rsid w:val="007C5314"/>
    <w:pPr>
      <w:ind w:left="567"/>
      <w:jc w:val="both"/>
    </w:pPr>
    <w:rPr>
      <w:sz w:val="24"/>
      <w:szCs w:val="24"/>
    </w:rPr>
  </w:style>
  <w:style w:type="character" w:customStyle="1" w:styleId="Corpsdetexte2Car">
    <w:name w:val="Corps de texte 2 Car"/>
    <w:basedOn w:val="Policepardfaut"/>
    <w:link w:val="Corpsdetexte2"/>
    <w:uiPriority w:val="99"/>
    <w:rsid w:val="007C5314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uiPriority w:val="99"/>
    <w:rsid w:val="007C5314"/>
    <w:rPr>
      <w:rFonts w:cs="Times New Roman"/>
      <w:color w:val="0000FF"/>
      <w:u w:val="single"/>
    </w:rPr>
  </w:style>
  <w:style w:type="paragraph" w:styleId="Retraitcorpsdetexte2">
    <w:name w:val="Body Text Indent 2"/>
    <w:basedOn w:val="Normal"/>
    <w:link w:val="Retraitcorpsdetexte2Car"/>
    <w:uiPriority w:val="99"/>
    <w:rsid w:val="007C5314"/>
    <w:pPr>
      <w:ind w:left="567"/>
    </w:pPr>
    <w:rPr>
      <w:sz w:val="24"/>
      <w:szCs w:val="24"/>
    </w:rPr>
  </w:style>
  <w:style w:type="character" w:customStyle="1" w:styleId="Retraitcorpsdetexte2Car">
    <w:name w:val="Retrait corps de texte 2 Car"/>
    <w:basedOn w:val="Policepardfaut"/>
    <w:link w:val="Retraitcorpsdetexte2"/>
    <w:uiPriority w:val="99"/>
    <w:rsid w:val="007C5314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suivivisit">
    <w:name w:val="FollowedHyperlink"/>
    <w:uiPriority w:val="99"/>
    <w:rsid w:val="007C5314"/>
    <w:rPr>
      <w:rFonts w:cs="Times New Roman"/>
      <w:color w:val="800080"/>
      <w:u w:val="single"/>
    </w:rPr>
  </w:style>
  <w:style w:type="paragraph" w:styleId="Pieddepage">
    <w:name w:val="footer"/>
    <w:basedOn w:val="Normal"/>
    <w:link w:val="PieddepageCar"/>
    <w:uiPriority w:val="99"/>
    <w:rsid w:val="007C531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C5314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Numrodepage">
    <w:name w:val="page number"/>
    <w:uiPriority w:val="99"/>
    <w:rsid w:val="007C5314"/>
    <w:rPr>
      <w:rFonts w:cs="Times New Roman"/>
    </w:rPr>
  </w:style>
  <w:style w:type="paragraph" w:styleId="Titre">
    <w:name w:val="Title"/>
    <w:basedOn w:val="Normal"/>
    <w:link w:val="TitreCar"/>
    <w:uiPriority w:val="99"/>
    <w:qFormat/>
    <w:rsid w:val="007C5314"/>
    <w:pPr>
      <w:jc w:val="center"/>
    </w:pPr>
    <w:rPr>
      <w:b/>
      <w:bCs/>
      <w:sz w:val="28"/>
      <w:szCs w:val="28"/>
    </w:rPr>
  </w:style>
  <w:style w:type="character" w:customStyle="1" w:styleId="TitreCar">
    <w:name w:val="Titre Car"/>
    <w:basedOn w:val="Policepardfaut"/>
    <w:link w:val="Titre"/>
    <w:uiPriority w:val="99"/>
    <w:rsid w:val="007C5314"/>
    <w:rPr>
      <w:rFonts w:ascii="Times New Roman" w:eastAsia="Times New Roman" w:hAnsi="Times New Roman" w:cs="Times New Roman"/>
      <w:b/>
      <w:bCs/>
      <w:sz w:val="28"/>
      <w:szCs w:val="28"/>
      <w:lang w:eastAsia="fr-FR"/>
    </w:rPr>
  </w:style>
  <w:style w:type="paragraph" w:styleId="En-tte">
    <w:name w:val="header"/>
    <w:basedOn w:val="Normal"/>
    <w:link w:val="En-tteCar"/>
    <w:rsid w:val="007C531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7C5314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Corpsdetexte">
    <w:name w:val="Body Text"/>
    <w:basedOn w:val="Normal"/>
    <w:link w:val="CorpsdetexteCar"/>
    <w:uiPriority w:val="99"/>
    <w:rsid w:val="007C5314"/>
    <w:pPr>
      <w:jc w:val="both"/>
    </w:pPr>
    <w:rPr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99"/>
    <w:rsid w:val="007C5314"/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rsid w:val="007C5314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edebasdepage">
    <w:name w:val="footnote text"/>
    <w:basedOn w:val="Normal"/>
    <w:link w:val="NotedebasdepageCar"/>
    <w:semiHidden/>
    <w:unhideWhenUsed/>
    <w:rsid w:val="007C5314"/>
  </w:style>
  <w:style w:type="character" w:customStyle="1" w:styleId="NotedebasdepageCar">
    <w:name w:val="Note de bas de page Car"/>
    <w:basedOn w:val="Policepardfaut"/>
    <w:link w:val="Notedebasdepage"/>
    <w:semiHidden/>
    <w:rsid w:val="007C5314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Appelnotedebasdep">
    <w:name w:val="footnote reference"/>
    <w:semiHidden/>
    <w:unhideWhenUsed/>
    <w:rsid w:val="007C5314"/>
    <w:rPr>
      <w:vertAlign w:val="superscript"/>
    </w:rPr>
  </w:style>
  <w:style w:type="paragraph" w:styleId="Paragraphedeliste">
    <w:name w:val="List Paragraph"/>
    <w:basedOn w:val="Normal"/>
    <w:uiPriority w:val="1"/>
    <w:qFormat/>
    <w:rsid w:val="00D6290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654DD"/>
    <w:pPr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Sous-titre">
    <w:name w:val="Subtitle"/>
    <w:basedOn w:val="Normal"/>
    <w:next w:val="Corpsdetexte"/>
    <w:link w:val="Sous-titreCar"/>
    <w:qFormat/>
    <w:rsid w:val="008654DD"/>
    <w:pPr>
      <w:keepNext/>
      <w:widowControl w:val="0"/>
      <w:spacing w:before="240" w:after="120"/>
      <w:jc w:val="center"/>
    </w:pPr>
    <w:rPr>
      <w:rFonts w:ascii="Arial" w:hAnsi="Arial" w:cs="Arial"/>
      <w:i/>
      <w:iCs/>
      <w:sz w:val="28"/>
      <w:szCs w:val="28"/>
    </w:rPr>
  </w:style>
  <w:style w:type="character" w:customStyle="1" w:styleId="Sous-titreCar">
    <w:name w:val="Sous-titre Car"/>
    <w:basedOn w:val="Policepardfaut"/>
    <w:link w:val="Sous-titre"/>
    <w:rsid w:val="008654DD"/>
    <w:rPr>
      <w:rFonts w:ascii="Arial" w:eastAsia="Times New Roman" w:hAnsi="Arial" w:cs="Arial"/>
      <w:i/>
      <w:iCs/>
      <w:sz w:val="28"/>
      <w:szCs w:val="28"/>
      <w:lang w:eastAsia="fr-FR"/>
    </w:rPr>
  </w:style>
  <w:style w:type="character" w:styleId="lev">
    <w:name w:val="Strong"/>
    <w:basedOn w:val="Policepardfaut"/>
    <w:uiPriority w:val="22"/>
    <w:qFormat/>
    <w:rsid w:val="00B2054F"/>
    <w:rPr>
      <w:b/>
      <w:b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900D1"/>
    <w:pPr>
      <w:pBdr>
        <w:top w:val="single" w:sz="4" w:space="10" w:color="4F81BD" w:themeColor="accent1"/>
        <w:bottom w:val="single" w:sz="4" w:space="10" w:color="4F81BD" w:themeColor="accent1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F81BD" w:themeColor="accent1"/>
      <w:sz w:val="22"/>
      <w:szCs w:val="22"/>
      <w:lang w:eastAsia="en-US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900D1"/>
    <w:rPr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2900D1"/>
    <w:rPr>
      <w:smallCaps/>
      <w:color w:val="5A5A5A" w:themeColor="text1" w:themeTint="A5"/>
    </w:rPr>
  </w:style>
  <w:style w:type="paragraph" w:customStyle="1" w:styleId="xl80">
    <w:name w:val="xl80"/>
    <w:basedOn w:val="Normal"/>
    <w:rsid w:val="00E90F52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</w:pPr>
    <w:rPr>
      <w:b/>
      <w:bCs/>
      <w:i/>
      <w:iCs/>
    </w:rPr>
  </w:style>
  <w:style w:type="character" w:customStyle="1" w:styleId="st">
    <w:name w:val="st"/>
    <w:basedOn w:val="Policepardfaut"/>
    <w:rsid w:val="00AC5027"/>
  </w:style>
  <w:style w:type="character" w:styleId="Accentuation">
    <w:name w:val="Emphasis"/>
    <w:basedOn w:val="Policepardfaut"/>
    <w:uiPriority w:val="20"/>
    <w:qFormat/>
    <w:rsid w:val="00AC5027"/>
    <w:rPr>
      <w:i/>
      <w:iCs/>
    </w:rPr>
  </w:style>
  <w:style w:type="character" w:customStyle="1" w:styleId="hps">
    <w:name w:val="hps"/>
    <w:basedOn w:val="Policepardfaut"/>
    <w:rsid w:val="003C750F"/>
  </w:style>
  <w:style w:type="table" w:customStyle="1" w:styleId="Grilledutableau1">
    <w:name w:val="Grille du tableau1"/>
    <w:basedOn w:val="TableauNormal"/>
    <w:next w:val="Grilledutableau"/>
    <w:rsid w:val="003C750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pucetablo">
    <w:name w:val="Apuce tablo"/>
    <w:basedOn w:val="Normal"/>
    <w:rsid w:val="00253D80"/>
    <w:pPr>
      <w:suppressAutoHyphens/>
      <w:autoSpaceDE/>
      <w:autoSpaceDN/>
      <w:spacing w:line="100" w:lineRule="atLeast"/>
    </w:pPr>
    <w:rPr>
      <w:rFonts w:ascii="Arial" w:hAnsi="Arial"/>
      <w:kern w:val="1"/>
      <w:szCs w:val="24"/>
      <w:lang w:eastAsia="ar-SA"/>
    </w:rPr>
  </w:style>
  <w:style w:type="paragraph" w:customStyle="1" w:styleId="TableParagraph">
    <w:name w:val="Table Paragraph"/>
    <w:basedOn w:val="Normal"/>
    <w:uiPriority w:val="1"/>
    <w:qFormat/>
    <w:rsid w:val="0040152E"/>
    <w:pPr>
      <w:widowControl w:val="0"/>
      <w:ind w:left="107"/>
    </w:pPr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54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4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0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5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1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1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8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1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87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17</Pages>
  <Words>2405</Words>
  <Characters>13233</Characters>
  <Application>Microsoft Office Word</Application>
  <DocSecurity>0</DocSecurity>
  <Lines>110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Edition ULTRA</Company>
  <LinksUpToDate>false</LinksUpToDate>
  <CharactersWithSpaces>15607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Edition ULTRA</dc:creator>
  <cp:keywords/>
  <dc:description/>
  <cp:lastModifiedBy>Dr Mamadou SANOGO</cp:lastModifiedBy>
  <cp:revision>3</cp:revision>
  <dcterms:created xsi:type="dcterms:W3CDTF">2024-11-22T11:07:00Z</dcterms:created>
  <dcterms:modified xsi:type="dcterms:W3CDTF">2024-11-22T11:28:00Z</dcterms:modified>
</cp:coreProperties>
</file>